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53C074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Lap 4</w:t>
      </w:r>
    </w:p>
    <w:p w14:paraId="4AD61720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Bước 1 : đăng nhập </w:t>
      </w:r>
      <w:bookmarkStart w:id="0" w:name="_GoBack"/>
      <w:bookmarkEnd w:id="0"/>
    </w:p>
    <w:p w14:paraId="7D02D815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287210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F772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Bước 2:</w:t>
      </w:r>
    </w:p>
    <w:p w14:paraId="0BEEF961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785" cy="400748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E440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Bước 3 và 4  :</w:t>
      </w:r>
    </w:p>
    <w:p w14:paraId="0FD8B896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301434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D631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Bước 5 :</w:t>
      </w:r>
    </w:p>
    <w:p w14:paraId="4F09C623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335216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3A11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Bước 6 và 7 :</w:t>
      </w:r>
    </w:p>
    <w:p w14:paraId="0FCD7141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323469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BEE2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Bước 8:</w:t>
      </w:r>
    </w:p>
    <w:p w14:paraId="77438CA2">
      <w:pPr>
        <w:rPr>
          <w:rFonts w:hint="default" w:ascii="Times New Roman" w:hAnsi="Times New Roman" w:cs="Times New Roman"/>
          <w:sz w:val="26"/>
          <w:szCs w:val="26"/>
          <w:lang w:val="vi-VN"/>
        </w:rPr>
      </w:pPr>
    </w:p>
    <w:p w14:paraId="1DDBD4B1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9D6F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8876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Bước 9  :</w:t>
      </w:r>
    </w:p>
    <w:p w14:paraId="592C1E4A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 Bước 10:</w:t>
      </w:r>
    </w:p>
    <w:p w14:paraId="7289D9B7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1022">
      <w:pPr>
        <w:rPr>
          <w:rFonts w:hint="default" w:ascii="Times New Roman" w:hAnsi="Times New Roman" w:cs="Times New Roman"/>
          <w:sz w:val="26"/>
          <w:szCs w:val="26"/>
        </w:rPr>
      </w:pPr>
    </w:p>
    <w:p w14:paraId="3FE0F113"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Bước 11 :</w:t>
      </w:r>
    </w:p>
    <w:p w14:paraId="11214738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1410">
      <w:pPr>
        <w:rPr>
          <w:rFonts w:hint="default" w:ascii="Times New Roman" w:hAnsi="Times New Roman" w:cs="Times New Roman"/>
          <w:sz w:val="26"/>
          <w:szCs w:val="26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48751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B487517"/>
    <w:rsid w:val="42082B23"/>
    <w:rsid w:val="5A67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rFonts w:ascii="Calibri" w:hAnsi="Calibri" w:eastAsia="Calibri"/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2025-03-28T07:22:00Z</dcterms:created>
  <dc:creator>Tiến lên Lê</dc:creator>
  <cp:lastModifiedBy>Tiến lên Lê</cp:lastModifiedBy>
  <dcterms:modified xsi:type="dcterms:W3CDTF">2025-03-28T09:14:12Z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CD03CD94DAD849F29185F799C827E628_11</vt:lpwstr>
  </property>
</Properties>
</file>